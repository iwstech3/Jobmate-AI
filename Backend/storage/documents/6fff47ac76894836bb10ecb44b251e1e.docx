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0" w:line="259" w:lineRule="auto"/>
        <w:ind w:left="518"/>
      </w:pPr>
      <w:r>
        <w:rPr>
          <w:sz w:val="24"/>
        </w:rPr>
        <mc:AlternateContent>
          <mc:Choice Requires="wps">
            <w:drawing>
              <wp:anchor distT="0" distB="0" distL="114300" distR="114300" simplePos="0" relativeHeight="251684864" behindDoc="0" locked="0" layoutInCell="1" allowOverlap="1">
                <wp:simplePos x="0" y="0"/>
                <wp:positionH relativeFrom="column">
                  <wp:posOffset>571500</wp:posOffset>
                </wp:positionH>
                <wp:positionV relativeFrom="paragraph">
                  <wp:posOffset>-130810</wp:posOffset>
                </wp:positionV>
                <wp:extent cx="2809875" cy="1285875"/>
                <wp:effectExtent l="4445" t="5080" r="5080" b="4445"/>
                <wp:wrapNone/>
                <wp:docPr id="40" name="Text Box 40"/>
                <wp:cNvGraphicFramePr/>
                <a:graphic xmlns:a="http://schemas.openxmlformats.org/drawingml/2006/main">
                  <a:graphicData uri="http://schemas.microsoft.com/office/word/2010/wordprocessingShape">
                    <wps:wsp>
                      <wps:cNvSpPr txBox="1"/>
                      <wps:spPr>
                        <a:xfrm>
                          <a:off x="0" y="0"/>
                          <a:ext cx="2809875" cy="1285875"/>
                        </a:xfrm>
                        <a:prstGeom prst="rect">
                          <a:avLst/>
                        </a:prstGeom>
                        <a:ln w="6350" cap="flat" cmpd="sng" algn="ctr">
                          <a:solidFill>
                            <a:schemeClr val="bg1"/>
                          </a:solidFill>
                          <a:prstDash val="dash"/>
                          <a:miter lim="800000"/>
                        </a:ln>
                      </wps:spPr>
                      <wps:style>
                        <a:lnRef idx="0">
                          <a:schemeClr val="accent1"/>
                        </a:lnRef>
                        <a:fillRef idx="0">
                          <a:srgbClr val="FFFFFF"/>
                        </a:fillRef>
                        <a:effectRef idx="0">
                          <a:srgbClr val="FFFFFF"/>
                        </a:effectRef>
                        <a:fontRef idx="minor">
                          <a:schemeClr val="dk1"/>
                        </a:fontRef>
                      </wps:style>
                      <wps:txbx>
                        <w:txbxContent>
                          <w:p>
                            <w:pPr>
                              <w:jc w:val="center"/>
                              <w:rPr>
                                <w:rFonts w:hint="default"/>
                                <w:b/>
                                <w:bCs/>
                                <w:lang w:val="en-US"/>
                              </w:rPr>
                            </w:pPr>
                          </w:p>
                          <w:p>
                            <w:pPr>
                              <w:jc w:val="center"/>
                              <w:rPr>
                                <w:rFonts w:hint="default"/>
                                <w:b/>
                                <w:bCs/>
                                <w:lang w:val="en-US"/>
                              </w:rPr>
                            </w:pPr>
                          </w:p>
                          <w:p>
                            <w:pPr>
                              <w:jc w:val="center"/>
                              <w:rPr>
                                <w:rFonts w:hint="default"/>
                                <w:b/>
                                <w:bCs/>
                                <w:sz w:val="24"/>
                                <w:szCs w:val="24"/>
                                <w:lang w:val="en-US"/>
                              </w:rPr>
                            </w:pPr>
                            <w:r>
                              <w:rPr>
                                <w:rFonts w:hint="default"/>
                                <w:b/>
                                <w:bCs/>
                                <w:sz w:val="24"/>
                                <w:szCs w:val="24"/>
                                <w:lang w:val="en-US"/>
                              </w:rPr>
                              <w:t>REPUBLIC OF CAMEROON</w:t>
                            </w:r>
                          </w:p>
                          <w:p>
                            <w:pPr>
                              <w:jc w:val="center"/>
                              <w:rPr>
                                <w:rFonts w:hint="default"/>
                                <w:i/>
                                <w:iCs/>
                                <w:sz w:val="24"/>
                                <w:szCs w:val="24"/>
                                <w:lang w:val="en-US"/>
                              </w:rPr>
                            </w:pPr>
                            <w:r>
                              <w:rPr>
                                <w:rFonts w:hint="default"/>
                                <w:i/>
                                <w:iCs/>
                                <w:sz w:val="24"/>
                                <w:szCs w:val="24"/>
                                <w:lang w:val="en-US"/>
                              </w:rPr>
                              <w:t>Peace-Work-Fatherland</w:t>
                            </w:r>
                          </w:p>
                          <w:p>
                            <w:pPr>
                              <w:jc w:val="center"/>
                              <w:rPr>
                                <w:rFonts w:hint="default"/>
                                <w:sz w:val="24"/>
                                <w:szCs w:val="24"/>
                                <w:lang w:val="en-US"/>
                              </w:rPr>
                            </w:pPr>
                            <w:r>
                              <w:rPr>
                                <w:rFonts w:hint="default"/>
                                <w:sz w:val="24"/>
                                <w:szCs w:val="24"/>
                                <w:lang w:val="en-US"/>
                              </w:rPr>
                              <w:t>REPUBLIQUE DU CAMEROUN</w:t>
                            </w:r>
                          </w:p>
                          <w:p>
                            <w:pPr>
                              <w:jc w:val="center"/>
                              <w:rPr>
                                <w:rFonts w:hint="default"/>
                                <w:i/>
                                <w:iCs/>
                                <w:sz w:val="24"/>
                                <w:szCs w:val="24"/>
                                <w:lang w:val="en-US"/>
                              </w:rPr>
                            </w:pPr>
                            <w:r>
                              <w:rPr>
                                <w:rFonts w:hint="default"/>
                                <w:i/>
                                <w:iCs/>
                                <w:sz w:val="24"/>
                                <w:szCs w:val="24"/>
                                <w:lang w:val="en-US"/>
                              </w:rPr>
                              <w:t>Paix-Travail-Patrie</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202" type="#_x0000_t202" style="position:absolute;left:0pt;margin-left:45pt;margin-top:-10.3pt;height:101.25pt;width:221.25pt;z-index:251684864;v-text-anchor:middle;mso-width-relative:page;mso-height-relative:page;" filled="f" stroked="t" coordsize="21600,21600" o:gfxdata="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I18+5HZAAAACgEAAA8AAAAAAAAAAQAgAAAAIgAAAGRycy9kb3ducmV2Lnht&#10;bFBLAQIUABQAAAAIAIdO4kCuzadXagIAAOMEAAAOAAAAAAAAAAEAIAAAACgBAABkcnMvZTJvRG9j&#10;LnhtbFBLBQYAAAAABgAGAFkBAAAEBgAAAAA=&#10;">
                <v:fill on="f" focussize="0,0"/>
                <v:stroke weight="0.5pt" color="#FFFFFF [3212]" miterlimit="8" joinstyle="miter" dashstyle="dash"/>
                <v:imagedata o:title=""/>
                <o:lock v:ext="edit" aspectratio="f"/>
                <v:textbox>
                  <w:txbxContent>
                    <w:p>
                      <w:pPr>
                        <w:jc w:val="center"/>
                        <w:rPr>
                          <w:rFonts w:hint="default"/>
                          <w:b/>
                          <w:bCs/>
                          <w:lang w:val="en-US"/>
                        </w:rPr>
                      </w:pPr>
                    </w:p>
                    <w:p>
                      <w:pPr>
                        <w:jc w:val="center"/>
                        <w:rPr>
                          <w:rFonts w:hint="default"/>
                          <w:b/>
                          <w:bCs/>
                          <w:lang w:val="en-US"/>
                        </w:rPr>
                      </w:pPr>
                    </w:p>
                    <w:p>
                      <w:pPr>
                        <w:jc w:val="center"/>
                        <w:rPr>
                          <w:rFonts w:hint="default"/>
                          <w:b/>
                          <w:bCs/>
                          <w:sz w:val="24"/>
                          <w:szCs w:val="24"/>
                          <w:lang w:val="en-US"/>
                        </w:rPr>
                      </w:pPr>
                      <w:r>
                        <w:rPr>
                          <w:rFonts w:hint="default"/>
                          <w:b/>
                          <w:bCs/>
                          <w:sz w:val="24"/>
                          <w:szCs w:val="24"/>
                          <w:lang w:val="en-US"/>
                        </w:rPr>
                        <w:t>REPUBLIC OF CAMEROON</w:t>
                      </w:r>
                    </w:p>
                    <w:p>
                      <w:pPr>
                        <w:jc w:val="center"/>
                        <w:rPr>
                          <w:rFonts w:hint="default"/>
                          <w:i/>
                          <w:iCs/>
                          <w:sz w:val="24"/>
                          <w:szCs w:val="24"/>
                          <w:lang w:val="en-US"/>
                        </w:rPr>
                      </w:pPr>
                      <w:r>
                        <w:rPr>
                          <w:rFonts w:hint="default"/>
                          <w:i/>
                          <w:iCs/>
                          <w:sz w:val="24"/>
                          <w:szCs w:val="24"/>
                          <w:lang w:val="en-US"/>
                        </w:rPr>
                        <w:t>Peace-Work-Fatherland</w:t>
                      </w:r>
                    </w:p>
                    <w:p>
                      <w:pPr>
                        <w:jc w:val="center"/>
                        <w:rPr>
                          <w:rFonts w:hint="default"/>
                          <w:sz w:val="24"/>
                          <w:szCs w:val="24"/>
                          <w:lang w:val="en-US"/>
                        </w:rPr>
                      </w:pPr>
                      <w:r>
                        <w:rPr>
                          <w:rFonts w:hint="default"/>
                          <w:sz w:val="24"/>
                          <w:szCs w:val="24"/>
                          <w:lang w:val="en-US"/>
                        </w:rPr>
                        <w:t>REPUBLIQUE DU CAMEROUN</w:t>
                      </w:r>
                    </w:p>
                    <w:p>
                      <w:pPr>
                        <w:jc w:val="center"/>
                        <w:rPr>
                          <w:rFonts w:hint="default"/>
                          <w:i/>
                          <w:iCs/>
                          <w:sz w:val="24"/>
                          <w:szCs w:val="24"/>
                          <w:lang w:val="en-US"/>
                        </w:rPr>
                      </w:pPr>
                      <w:r>
                        <w:rPr>
                          <w:rFonts w:hint="default"/>
                          <w:i/>
                          <w:iCs/>
                          <w:sz w:val="24"/>
                          <w:szCs w:val="24"/>
                          <w:lang w:val="en-US"/>
                        </w:rPr>
                        <w:t>Paix-Travail-Patrie</w:t>
                      </w:r>
                    </w:p>
                  </w:txbxContent>
                </v:textbox>
              </v:shape>
            </w:pict>
          </mc:Fallback>
        </mc:AlternateContent>
      </w:r>
    </w:p>
    <w:p>
      <w:pPr>
        <w:pStyle w:val="3"/>
        <w:spacing w:before="0" w:line="259" w:lineRule="auto"/>
        <w:ind w:left="-5"/>
        <w:outlineLvl w:val="9"/>
        <w:rPr>
          <w:rFonts w:ascii="Calibri" w:hAnsi="Calibri" w:eastAsia="Calibri" w:cs="Calibri"/>
          <w:sz w:val="36"/>
          <w:vertAlign w:val="subscript"/>
        </w:rPr>
      </w:pPr>
    </w:p>
    <w:p>
      <w:pPr>
        <w:pStyle w:val="3"/>
        <w:spacing w:before="0" w:line="259" w:lineRule="auto"/>
        <w:ind w:left="-5"/>
        <w:outlineLvl w:val="9"/>
        <w:rPr>
          <w:rFonts w:ascii="Calibri" w:hAnsi="Calibri" w:eastAsia="Calibri" w:cs="Calibri"/>
          <w:sz w:val="36"/>
          <w:vertAlign w:val="subscript"/>
        </w:rPr>
      </w:pPr>
      <w:r>
        <w:rPr>
          <w:rFonts w:ascii="Calibri" w:hAnsi="Calibri" w:eastAsia="Calibri" w:cs="Calibri"/>
          <w:sz w:val="22"/>
          <w:lang w:val="en-GB" w:eastAsia="en-GB"/>
        </w:rPr>
        <mc:AlternateContent>
          <mc:Choice Requires="wpg">
            <w:drawing>
              <wp:anchor distT="0" distB="0" distL="114300" distR="114300" simplePos="0" relativeHeight="251682816" behindDoc="0" locked="0" layoutInCell="1" allowOverlap="1">
                <wp:simplePos x="0" y="0"/>
                <wp:positionH relativeFrom="column">
                  <wp:posOffset>-42545</wp:posOffset>
                </wp:positionH>
                <wp:positionV relativeFrom="paragraph">
                  <wp:posOffset>-512445</wp:posOffset>
                </wp:positionV>
                <wp:extent cx="1096010" cy="1152525"/>
                <wp:effectExtent l="0" t="0" r="8890" b="9525"/>
                <wp:wrapSquare wrapText="bothSides"/>
                <wp:docPr id="20796" name="Group 20796"/>
                <wp:cNvGraphicFramePr/>
                <a:graphic xmlns:a="http://schemas.openxmlformats.org/drawingml/2006/main">
                  <a:graphicData uri="http://schemas.microsoft.com/office/word/2010/wordprocessingGroup">
                    <wpg:wgp>
                      <wpg:cNvGrpSpPr/>
                      <wpg:grpSpPr>
                        <a:xfrm>
                          <a:off x="0" y="0"/>
                          <a:ext cx="1096010" cy="1152525"/>
                          <a:chOff x="1582" y="0"/>
                          <a:chExt cx="993492" cy="892206"/>
                        </a:xfrm>
                      </wpg:grpSpPr>
                      <wps:wsp>
                        <wps:cNvPr id="1740" name="Rectangle 1740"/>
                        <wps:cNvSpPr/>
                        <wps:spPr>
                          <a:xfrm>
                            <a:off x="818769" y="26288"/>
                            <a:ext cx="42143" cy="189937"/>
                          </a:xfrm>
                          <a:prstGeom prst="rect">
                            <a:avLst/>
                          </a:prstGeom>
                          <a:ln>
                            <a:noFill/>
                          </a:ln>
                        </wps:spPr>
                        <wps:txbx>
                          <w:txbxContent>
                            <w:p>
                              <w:pPr>
                                <w:spacing w:after="160" w:line="259" w:lineRule="auto"/>
                              </w:pPr>
                              <w:r>
                                <w:rPr>
                                  <w:rFonts w:ascii="Calibri" w:hAnsi="Calibri" w:eastAsia="Calibri" w:cs="Calibri"/>
                                  <w:b/>
                                  <w:sz w:val="22"/>
                                </w:rPr>
                                <w:t xml:space="preserve"> </w:t>
                              </w:r>
                            </w:p>
                          </w:txbxContent>
                        </wps:txbx>
                        <wps:bodyPr horzOverflow="overflow" vert="horz" lIns="0" tIns="0" rIns="0" bIns="0" rtlCol="0">
                          <a:noAutofit/>
                        </wps:bodyPr>
                      </wps:wsp>
                      <wps:wsp>
                        <wps:cNvPr id="1741" name="Rectangle 1741"/>
                        <wps:cNvSpPr/>
                        <wps:spPr>
                          <a:xfrm>
                            <a:off x="818769" y="322325"/>
                            <a:ext cx="42143" cy="189937"/>
                          </a:xfrm>
                          <a:prstGeom prst="rect">
                            <a:avLst/>
                          </a:prstGeom>
                          <a:ln>
                            <a:noFill/>
                          </a:ln>
                        </wps:spPr>
                        <wps:txbx>
                          <w:txbxContent>
                            <w:p>
                              <w:pPr>
                                <w:spacing w:after="160" w:line="259" w:lineRule="auto"/>
                              </w:pPr>
                              <w:r>
                                <w:rPr>
                                  <w:rFonts w:ascii="Calibri" w:hAnsi="Calibri" w:eastAsia="Calibri" w:cs="Calibri"/>
                                  <w:b/>
                                  <w:sz w:val="22"/>
                                </w:rPr>
                                <w:t xml:space="preserve"> </w:t>
                              </w:r>
                            </w:p>
                          </w:txbxContent>
                        </wps:txbx>
                        <wps:bodyPr horzOverflow="overflow" vert="horz" lIns="0" tIns="0" rIns="0" bIns="0" rtlCol="0">
                          <a:noAutofit/>
                        </wps:bodyPr>
                      </wps:wsp>
                      <wps:wsp>
                        <wps:cNvPr id="1742" name="Rectangle 1742"/>
                        <wps:cNvSpPr/>
                        <wps:spPr>
                          <a:xfrm>
                            <a:off x="818769" y="621030"/>
                            <a:ext cx="42143" cy="189937"/>
                          </a:xfrm>
                          <a:prstGeom prst="rect">
                            <a:avLst/>
                          </a:prstGeom>
                          <a:ln>
                            <a:noFill/>
                          </a:ln>
                        </wps:spPr>
                        <wps:txbx>
                          <w:txbxContent>
                            <w:p>
                              <w:pPr>
                                <w:spacing w:after="160" w:line="259" w:lineRule="auto"/>
                              </w:pPr>
                              <w:r>
                                <w:rPr>
                                  <w:rFonts w:ascii="Calibri" w:hAnsi="Calibri" w:eastAsia="Calibri" w:cs="Calibri"/>
                                  <w:b/>
                                  <w:sz w:val="22"/>
                                </w:rPr>
                                <w:t xml:space="preserve"> </w:t>
                              </w:r>
                            </w:p>
                          </w:txbxContent>
                        </wps:txbx>
                        <wps:bodyPr horzOverflow="overflow" vert="horz" lIns="0" tIns="0" rIns="0" bIns="0" rtlCol="0">
                          <a:noAutofit/>
                        </wps:bodyPr>
                      </wps:wsp>
                      <pic:pic xmlns:pic="http://schemas.openxmlformats.org/drawingml/2006/picture">
                        <pic:nvPicPr>
                          <pic:cNvPr id="1803" name="Picture 1803"/>
                          <pic:cNvPicPr/>
                        </pic:nvPicPr>
                        <pic:blipFill>
                          <a:blip r:embed="rId7">
                            <a:extLst>
                              <a:ext uri="{28A0092B-C50C-407E-A947-70E740481C1C}">
                                <a14:useLocalDpi xmlns:a14="http://schemas.microsoft.com/office/drawing/2010/main" val="0"/>
                              </a:ext>
                            </a:extLst>
                          </a:blip>
                          <a:stretch>
                            <a:fillRect/>
                          </a:stretch>
                        </pic:blipFill>
                        <pic:spPr>
                          <a:xfrm>
                            <a:off x="1582" y="0"/>
                            <a:ext cx="993492" cy="892206"/>
                          </a:xfrm>
                          <a:prstGeom prst="rect">
                            <a:avLst/>
                          </a:prstGeom>
                        </pic:spPr>
                      </pic:pic>
                    </wpg:wgp>
                  </a:graphicData>
                </a:graphic>
              </wp:anchor>
            </w:drawing>
          </mc:Choice>
          <mc:Fallback>
            <w:pict>
              <v:group id="_x0000_s1026" o:spid="_x0000_s1026" o:spt="203" style="position:absolute;left:0pt;margin-left:-3.35pt;margin-top:-40.35pt;height:90.75pt;width:86.3pt;mso-wrap-distance-bottom:0pt;mso-wrap-distance-left:9pt;mso-wrap-distance-right:9pt;mso-wrap-distance-top:0pt;z-index:251682816;mso-width-relative:page;mso-height-relative:page;" coordorigin="1582,0" coordsize="993492,892206" o:gfxdata="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">
                <o:lock v:ext="edit" aspectratio="f"/>
                <v:rect id="Rectangle 1740" o:spid="_x0000_s1026" o:spt="1" style="position:absolute;left:818769;top:26288;height:189937;width:42143;" filled="f" stroked="f" coordsize="21600,21600" o:gfxdata="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kC1Re&#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pPr>
                          <w:spacing w:after="160" w:line="259" w:lineRule="auto"/>
                        </w:pPr>
                        <w:r>
                          <w:rPr>
                            <w:rFonts w:ascii="Calibri" w:hAnsi="Calibri" w:eastAsia="Calibri" w:cs="Calibri"/>
                            <w:b/>
                            <w:sz w:val="22"/>
                          </w:rPr>
                          <w:t xml:space="preserve"> </w:t>
                        </w:r>
                      </w:p>
                    </w:txbxContent>
                  </v:textbox>
                </v:rect>
                <v:rect id="Rectangle 1741" o:spid="_x0000_s1026" o:spt="1" style="position:absolute;left:818769;top:322325;height:189937;width:42143;" filled="f" stroked="f" coordsize="21600,21600" o:gfxdata="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R/HF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pPr>
                          <w:spacing w:after="160" w:line="259" w:lineRule="auto"/>
                        </w:pPr>
                        <w:r>
                          <w:rPr>
                            <w:rFonts w:ascii="Calibri" w:hAnsi="Calibri" w:eastAsia="Calibri" w:cs="Calibri"/>
                            <w:b/>
                            <w:sz w:val="22"/>
                          </w:rPr>
                          <w:t xml:space="preserve"> </w:t>
                        </w:r>
                      </w:p>
                    </w:txbxContent>
                  </v:textbox>
                </v:rect>
                <v:rect id="Rectangle 1742" o:spid="_x0000_s1026" o:spt="1" style="position:absolute;left:818769;top:621030;height:189937;width:42143;" filled="f" stroked="f" coordsize="21600,21600" o:gfxdata="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7lW+y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pPr>
                          <w:spacing w:after="160" w:line="259" w:lineRule="auto"/>
                        </w:pPr>
                        <w:r>
                          <w:rPr>
                            <w:rFonts w:ascii="Calibri" w:hAnsi="Calibri" w:eastAsia="Calibri" w:cs="Calibri"/>
                            <w:b/>
                            <w:sz w:val="22"/>
                          </w:rPr>
                          <w:t xml:space="preserve"> </w:t>
                        </w:r>
                      </w:p>
                    </w:txbxContent>
                  </v:textbox>
                </v:rect>
                <v:shape id="_x0000_s1026" o:spid="_x0000_s1026" o:spt="75" type="#_x0000_t75" style="position:absolute;left:1582;top:0;height:892206;width:993492;" filled="f" o:preferrelative="t" stroked="f" coordsize="21600,21600" o:gfxdata="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K7n5bsAAADd&#10;AAAADwAAAAAAAAABACAAAAAiAAAAZHJzL2Rvd25yZXYueG1sUEsBAhQAFAAAAAgAh07iQDMvBZ47&#10;AAAAOQAAABAAAAAAAAAAAQAgAAAACgEAAGRycy9zaGFwZXhtbC54bWxQSwUGAAAAAAYABgBbAQAA&#10;tAMAAAAA&#10;">
                  <v:fill on="f" focussize="0,0"/>
                  <v:stroke on="f"/>
                  <v:imagedata r:id="rId7" o:title=""/>
                  <o:lock v:ext="edit" aspectratio="f"/>
                </v:shape>
                <w10:wrap type="square"/>
              </v:group>
            </w:pict>
          </mc:Fallback>
        </mc:AlternateContent>
      </w:r>
      <w:r>
        <w:rPr>
          <w:rFonts w:cs="Times New Roman"/>
          <w:lang w:val="en-US" w:eastAsia="en-US"/>
        </w:rPr>
        <w:drawing>
          <wp:anchor distT="0" distB="0" distL="114300" distR="114300" simplePos="0" relativeHeight="251683840" behindDoc="0" locked="0" layoutInCell="1" allowOverlap="0">
            <wp:simplePos x="0" y="0"/>
            <wp:positionH relativeFrom="column">
              <wp:posOffset>4894580</wp:posOffset>
            </wp:positionH>
            <wp:positionV relativeFrom="paragraph">
              <wp:posOffset>-567055</wp:posOffset>
            </wp:positionV>
            <wp:extent cx="1295400" cy="1162685"/>
            <wp:effectExtent l="0" t="0" r="0" b="18415"/>
            <wp:wrapSquare wrapText="bothSides"/>
            <wp:docPr id="33" name="Picture 33"/>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8"/>
                    <a:stretch>
                      <a:fillRect/>
                    </a:stretch>
                  </pic:blipFill>
                  <pic:spPr>
                    <a:xfrm>
                      <a:off x="0" y="0"/>
                      <a:ext cx="1295400" cy="1162685"/>
                    </a:xfrm>
                    <a:prstGeom prst="rect">
                      <a:avLst/>
                    </a:prstGeom>
                  </pic:spPr>
                </pic:pic>
              </a:graphicData>
            </a:graphic>
          </wp:anchor>
        </w:drawing>
      </w:r>
    </w:p>
    <w:p>
      <w:pPr>
        <w:pStyle w:val="3"/>
        <w:spacing w:before="0" w:line="259" w:lineRule="auto"/>
        <w:ind w:left="-5"/>
        <w:outlineLvl w:val="9"/>
      </w:pPr>
      <w:r>
        <w:rPr>
          <w:rFonts w:ascii="Calibri" w:hAnsi="Calibri" w:eastAsia="Calibri" w:cs="Calibri"/>
          <w:sz w:val="36"/>
          <w:vertAlign w:val="subscript"/>
        </w:rPr>
        <w:tab/>
      </w:r>
      <w:r>
        <w:rPr>
          <w:rFonts w:ascii="Calibri" w:hAnsi="Calibri" w:eastAsia="Calibri" w:cs="Calibri"/>
          <w:sz w:val="36"/>
          <w:vertAlign w:val="subscript"/>
        </w:rPr>
        <w:t xml:space="preserve"> </w:t>
      </w:r>
    </w:p>
    <w:p>
      <w:pPr>
        <w:spacing w:after="0" w:line="259" w:lineRule="auto"/>
        <w:ind w:left="518"/>
        <w:rPr>
          <w:rFonts w:ascii="Calibri" w:hAnsi="Calibri" w:eastAsia="Calibri" w:cs="Calibri"/>
          <w:sz w:val="20"/>
        </w:rPr>
      </w:pPr>
      <w:r>
        <w:rPr>
          <w:rFonts w:ascii="Calibri" w:hAnsi="Calibri" w:eastAsia="Calibri" w:cs="Calibri"/>
          <w:sz w:val="20"/>
        </w:rPr>
        <w:t xml:space="preserve">                                                    </w:t>
      </w:r>
    </w:p>
    <w:p>
      <w:pPr>
        <w:spacing w:after="0" w:line="259" w:lineRule="auto"/>
        <w:ind w:left="518"/>
        <w:rPr>
          <w:rFonts w:ascii="Calibri" w:hAnsi="Calibri" w:eastAsia="Calibri" w:cs="Calibri"/>
          <w:sz w:val="20"/>
        </w:rPr>
      </w:pPr>
    </w:p>
    <w:p>
      <w:pPr>
        <w:spacing w:after="0" w:line="259" w:lineRule="auto"/>
        <w:ind w:left="518"/>
        <w:rPr>
          <w:rFonts w:ascii="Calibri" w:hAnsi="Calibri" w:eastAsia="Calibri" w:cs="Calibri"/>
          <w:sz w:val="20"/>
        </w:rPr>
      </w:pPr>
      <w:r>
        <w:rPr>
          <w:sz w:val="20"/>
        </w:rPr>
        <mc:AlternateContent>
          <mc:Choice Requires="wps">
            <w:drawing>
              <wp:anchor distT="0" distB="0" distL="114300" distR="114300" simplePos="0" relativeHeight="251680768" behindDoc="0" locked="0" layoutInCell="1" allowOverlap="1">
                <wp:simplePos x="0" y="0"/>
                <wp:positionH relativeFrom="column">
                  <wp:posOffset>81915</wp:posOffset>
                </wp:positionH>
                <wp:positionV relativeFrom="paragraph">
                  <wp:posOffset>58420</wp:posOffset>
                </wp:positionV>
                <wp:extent cx="6304915" cy="1590675"/>
                <wp:effectExtent l="0" t="0" r="0" b="0"/>
                <wp:wrapNone/>
                <wp:docPr id="26" name="Text Box 26"/>
                <wp:cNvGraphicFramePr/>
                <a:graphic xmlns:a="http://schemas.openxmlformats.org/drawingml/2006/main">
                  <a:graphicData uri="http://schemas.microsoft.com/office/word/2010/wordprocessingShape">
                    <wps:wsp>
                      <wps:cNvSpPr txBox="1"/>
                      <wps:spPr>
                        <a:xfrm>
                          <a:off x="1828800" y="2212975"/>
                          <a:ext cx="6304915" cy="1590675"/>
                        </a:xfrm>
                        <a:prstGeom prst="rect">
                          <a:avLst/>
                        </a:prstGeom>
                        <a:ln w="6350" cap="flat" cmpd="sng" algn="ctr">
                          <a:noFill/>
                          <a:prstDash val="dash"/>
                          <a:miter lim="800000"/>
                        </a:ln>
                      </wps:spPr>
                      <wps:style>
                        <a:lnRef idx="0">
                          <a:schemeClr val="accent1"/>
                        </a:lnRef>
                        <a:fillRef idx="0">
                          <a:srgbClr val="FFFFFF"/>
                        </a:fillRef>
                        <a:effectRef idx="0">
                          <a:srgbClr val="FFFFFF"/>
                        </a:effectRef>
                        <a:fontRef idx="minor">
                          <a:schemeClr val="dk1"/>
                        </a:fontRef>
                      </wps:style>
                      <wps:txbx>
                        <w:txbxContent>
                          <w:p>
                            <w:pPr>
                              <w:jc w:val="center"/>
                              <w:rPr>
                                <w:rFonts w:hint="default" w:ascii="Comic Sans MS" w:hAnsi="Comic Sans MS" w:cs="Comic Sans MS"/>
                                <w:b/>
                                <w:bCs/>
                                <w:sz w:val="36"/>
                                <w:szCs w:val="36"/>
                                <w:lang w:val="en-US"/>
                              </w:rPr>
                            </w:pPr>
                            <w:r>
                              <w:rPr>
                                <w:rFonts w:hint="default" w:ascii="Comic Sans MS" w:hAnsi="Comic Sans MS" w:cs="Comic Sans MS"/>
                                <w:b/>
                                <w:bCs/>
                                <w:sz w:val="36"/>
                                <w:szCs w:val="36"/>
                                <w:lang w:val="en-US"/>
                              </w:rPr>
                              <w:t>THE UNIVERSITY OF BAMENDA</w:t>
                            </w:r>
                          </w:p>
                          <w:p>
                            <w:pPr>
                              <w:jc w:val="center"/>
                              <w:rPr>
                                <w:rFonts w:hint="default"/>
                                <w:b/>
                                <w:bCs/>
                                <w:sz w:val="32"/>
                                <w:szCs w:val="32"/>
                                <w:lang w:val="en-US"/>
                              </w:rPr>
                            </w:pPr>
                            <w:r>
                              <w:rPr>
                                <w:rFonts w:hint="default"/>
                                <w:b/>
                                <w:bCs/>
                                <w:sz w:val="32"/>
                                <w:szCs w:val="32"/>
                                <w:lang w:val="en-US"/>
                              </w:rPr>
                              <w:t>UNIVERSITE DE BAMENDA</w:t>
                            </w:r>
                          </w:p>
                          <w:p>
                            <w:pPr>
                              <w:jc w:val="center"/>
                              <w:rPr>
                                <w:rFonts w:hint="default"/>
                                <w:b/>
                                <w:bCs/>
                                <w:sz w:val="32"/>
                                <w:szCs w:val="32"/>
                                <w:lang w:val="en-US"/>
                              </w:rPr>
                            </w:pPr>
                          </w:p>
                          <w:p>
                            <w:pPr>
                              <w:jc w:val="center"/>
                              <w:rPr>
                                <w:rFonts w:hint="default"/>
                                <w:b/>
                                <w:bCs/>
                                <w:sz w:val="32"/>
                                <w:szCs w:val="32"/>
                                <w:lang w:val="en-US"/>
                              </w:rPr>
                            </w:pPr>
                          </w:p>
                          <w:p>
                            <w:pPr>
                              <w:numPr>
                                <w:ilvl w:val="0"/>
                                <w:numId w:val="0"/>
                              </w:numPr>
                              <w:jc w:val="center"/>
                              <w:rPr>
                                <w:rFonts w:hint="default"/>
                                <w:b/>
                                <w:bCs/>
                                <w:sz w:val="28"/>
                                <w:szCs w:val="28"/>
                                <w:lang w:val="en-US"/>
                              </w:rPr>
                            </w:pPr>
                            <w:r>
                              <w:rPr>
                                <w:rFonts w:hint="default"/>
                                <w:b w:val="0"/>
                                <w:bCs w:val="0"/>
                                <w:sz w:val="28"/>
                                <w:szCs w:val="28"/>
                                <w:lang w:val="en-US"/>
                              </w:rPr>
                              <w:t>COURSE TITLE</w:t>
                            </w:r>
                            <w:r>
                              <w:rPr>
                                <w:rFonts w:hint="default"/>
                                <w:b/>
                                <w:bCs/>
                                <w:sz w:val="28"/>
                                <w:szCs w:val="28"/>
                                <w:lang w:val="en-US"/>
                              </w:rPr>
                              <w:t>: INFORMATION SYSTEM</w:t>
                            </w:r>
                          </w:p>
                          <w:p>
                            <w:pPr>
                              <w:numPr>
                                <w:ilvl w:val="0"/>
                                <w:numId w:val="0"/>
                              </w:numPr>
                              <w:jc w:val="center"/>
                              <w:rPr>
                                <w:rFonts w:hint="default"/>
                                <w:b/>
                                <w:bCs/>
                                <w:sz w:val="28"/>
                                <w:szCs w:val="28"/>
                                <w:lang w:val="en-US"/>
                              </w:rPr>
                            </w:pPr>
                            <w:r>
                              <w:rPr>
                                <w:rFonts w:hint="default"/>
                                <w:b w:val="0"/>
                                <w:bCs w:val="0"/>
                                <w:sz w:val="28"/>
                                <w:szCs w:val="28"/>
                                <w:lang w:val="en-US"/>
                              </w:rPr>
                              <w:t>COURSE CODE</w:t>
                            </w:r>
                            <w:r>
                              <w:rPr>
                                <w:rFonts w:hint="default"/>
                                <w:b/>
                                <w:bCs/>
                                <w:sz w:val="28"/>
                                <w:szCs w:val="28"/>
                                <w:lang w:val="en-US"/>
                              </w:rPr>
                              <w:t>: CENP2205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45pt;margin-top:4.6pt;height:125.25pt;width:496.45pt;z-index:251680768;mso-width-relative:page;mso-height-relative:page;" filled="f" stroked="f" coordsize="21600,21600" o:gfxdata="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CcbuDXTAAAACQEAAA8AAAAAAAAAAQAgAAAAIgAAAGRycy9kb3ducmV2LnhtbFBLAQIUABQAAAAI&#10;AIdO4kDeNPUsZAIAAMQEAAAOAAAAAAAAAAEAIAAAACIBAABkcnMvZTJvRG9jLnhtbFBLBQYAAAAA&#10;BgAGAFkBAAD4BQAAAAA=&#10;">
                <v:fill on="f" focussize="0,0"/>
                <v:stroke on="f" weight="0.5pt" miterlimit="8" joinstyle="miter" dashstyle="dash"/>
                <v:imagedata o:title=""/>
                <o:lock v:ext="edit" aspectratio="f"/>
                <v:textbox>
                  <w:txbxContent>
                    <w:p>
                      <w:pPr>
                        <w:jc w:val="center"/>
                        <w:rPr>
                          <w:rFonts w:hint="default" w:ascii="Comic Sans MS" w:hAnsi="Comic Sans MS" w:cs="Comic Sans MS"/>
                          <w:b/>
                          <w:bCs/>
                          <w:sz w:val="36"/>
                          <w:szCs w:val="36"/>
                          <w:lang w:val="en-US"/>
                        </w:rPr>
                      </w:pPr>
                      <w:r>
                        <w:rPr>
                          <w:rFonts w:hint="default" w:ascii="Comic Sans MS" w:hAnsi="Comic Sans MS" w:cs="Comic Sans MS"/>
                          <w:b/>
                          <w:bCs/>
                          <w:sz w:val="36"/>
                          <w:szCs w:val="36"/>
                          <w:lang w:val="en-US"/>
                        </w:rPr>
                        <w:t>THE UNIVERSITY OF BAMENDA</w:t>
                      </w:r>
                    </w:p>
                    <w:p>
                      <w:pPr>
                        <w:jc w:val="center"/>
                        <w:rPr>
                          <w:rFonts w:hint="default"/>
                          <w:b/>
                          <w:bCs/>
                          <w:sz w:val="32"/>
                          <w:szCs w:val="32"/>
                          <w:lang w:val="en-US"/>
                        </w:rPr>
                      </w:pPr>
                      <w:r>
                        <w:rPr>
                          <w:rFonts w:hint="default"/>
                          <w:b/>
                          <w:bCs/>
                          <w:sz w:val="32"/>
                          <w:szCs w:val="32"/>
                          <w:lang w:val="en-US"/>
                        </w:rPr>
                        <w:t>UNIVERSITE DE BAMENDA</w:t>
                      </w:r>
                    </w:p>
                    <w:p>
                      <w:pPr>
                        <w:jc w:val="center"/>
                        <w:rPr>
                          <w:rFonts w:hint="default"/>
                          <w:b/>
                          <w:bCs/>
                          <w:sz w:val="32"/>
                          <w:szCs w:val="32"/>
                          <w:lang w:val="en-US"/>
                        </w:rPr>
                      </w:pPr>
                    </w:p>
                    <w:p>
                      <w:pPr>
                        <w:jc w:val="center"/>
                        <w:rPr>
                          <w:rFonts w:hint="default"/>
                          <w:b/>
                          <w:bCs/>
                          <w:sz w:val="32"/>
                          <w:szCs w:val="32"/>
                          <w:lang w:val="en-US"/>
                        </w:rPr>
                      </w:pPr>
                    </w:p>
                    <w:p>
                      <w:pPr>
                        <w:numPr>
                          <w:ilvl w:val="0"/>
                          <w:numId w:val="0"/>
                        </w:numPr>
                        <w:jc w:val="center"/>
                        <w:rPr>
                          <w:rFonts w:hint="default"/>
                          <w:b/>
                          <w:bCs/>
                          <w:sz w:val="28"/>
                          <w:szCs w:val="28"/>
                          <w:lang w:val="en-US"/>
                        </w:rPr>
                      </w:pPr>
                      <w:r>
                        <w:rPr>
                          <w:rFonts w:hint="default"/>
                          <w:b w:val="0"/>
                          <w:bCs w:val="0"/>
                          <w:sz w:val="28"/>
                          <w:szCs w:val="28"/>
                          <w:lang w:val="en-US"/>
                        </w:rPr>
                        <w:t>COURSE TITLE</w:t>
                      </w:r>
                      <w:r>
                        <w:rPr>
                          <w:rFonts w:hint="default"/>
                          <w:b/>
                          <w:bCs/>
                          <w:sz w:val="28"/>
                          <w:szCs w:val="28"/>
                          <w:lang w:val="en-US"/>
                        </w:rPr>
                        <w:t>: INFORMATION SYSTEM</w:t>
                      </w:r>
                    </w:p>
                    <w:p>
                      <w:pPr>
                        <w:numPr>
                          <w:ilvl w:val="0"/>
                          <w:numId w:val="0"/>
                        </w:numPr>
                        <w:jc w:val="center"/>
                        <w:rPr>
                          <w:rFonts w:hint="default"/>
                          <w:b/>
                          <w:bCs/>
                          <w:sz w:val="28"/>
                          <w:szCs w:val="28"/>
                          <w:lang w:val="en-US"/>
                        </w:rPr>
                      </w:pPr>
                      <w:r>
                        <w:rPr>
                          <w:rFonts w:hint="default"/>
                          <w:b w:val="0"/>
                          <w:bCs w:val="0"/>
                          <w:sz w:val="28"/>
                          <w:szCs w:val="28"/>
                          <w:lang w:val="en-US"/>
                        </w:rPr>
                        <w:t>COURSE CODE</w:t>
                      </w:r>
                      <w:r>
                        <w:rPr>
                          <w:rFonts w:hint="default"/>
                          <w:b/>
                          <w:bCs/>
                          <w:sz w:val="28"/>
                          <w:szCs w:val="28"/>
                          <w:lang w:val="en-US"/>
                        </w:rPr>
                        <w:t>: CENP2205</w:t>
                      </w:r>
                    </w:p>
                  </w:txbxContent>
                </v:textbox>
              </v:shape>
            </w:pict>
          </mc:Fallback>
        </mc:AlternateContent>
      </w:r>
    </w:p>
    <w:p>
      <w:pPr>
        <w:spacing w:after="0" w:line="259" w:lineRule="auto"/>
        <w:ind w:left="518"/>
        <w:rPr>
          <w:rFonts w:ascii="Calibri" w:hAnsi="Calibri" w:eastAsia="Calibri" w:cs="Calibri"/>
          <w:sz w:val="20"/>
        </w:rPr>
      </w:pPr>
    </w:p>
    <w:p>
      <w:pPr>
        <w:spacing w:after="0" w:line="259" w:lineRule="auto"/>
        <w:ind w:left="518"/>
      </w:pPr>
    </w:p>
    <w:p>
      <w:pPr>
        <w:spacing w:after="0" w:line="259" w:lineRule="auto"/>
        <w:ind w:left="79" w:right="-103"/>
      </w:pPr>
    </w:p>
    <w:p>
      <w:pPr>
        <w:spacing w:after="0" w:line="259" w:lineRule="auto"/>
        <w:ind w:left="79" w:right="-103"/>
      </w:pPr>
    </w:p>
    <w:p>
      <w:pPr>
        <w:spacing w:after="0" w:line="269" w:lineRule="auto"/>
        <w:ind w:right="317"/>
        <w:jc w:val="both"/>
        <w:rPr>
          <w:rFonts w:cs="Times New Roman"/>
        </w:rPr>
      </w:pPr>
    </w:p>
    <w:p>
      <w:pPr>
        <w:spacing w:after="0" w:line="269" w:lineRule="auto"/>
        <w:ind w:left="533" w:right="62" w:hanging="10"/>
        <w:jc w:val="both"/>
        <w:rPr>
          <w:rFonts w:cs="Times New Roman"/>
        </w:rPr>
      </w:pPr>
    </w:p>
    <w:p>
      <w:pPr>
        <w:spacing w:after="0" w:line="269" w:lineRule="auto"/>
        <w:ind w:left="533" w:right="62" w:hanging="10"/>
        <w:jc w:val="both"/>
        <w:rPr>
          <w:rFonts w:cs="Times New Roman"/>
        </w:rPr>
      </w:pPr>
    </w:p>
    <w:p>
      <w:pPr>
        <w:spacing w:after="0" w:line="265" w:lineRule="auto"/>
        <w:ind w:right="62"/>
        <w:jc w:val="center"/>
        <w:rPr>
          <w:rFonts w:eastAsia="Calibri" w:cs="Times New Roman"/>
          <w:b/>
          <w:sz w:val="28"/>
        </w:rPr>
      </w:pPr>
    </w:p>
    <w:p>
      <w:pPr>
        <w:spacing w:after="0" w:line="265" w:lineRule="auto"/>
        <w:ind w:right="62"/>
        <w:jc w:val="center"/>
        <w:rPr>
          <w:rFonts w:eastAsia="Calibri" w:cs="Times New Roman"/>
          <w:b/>
          <w:sz w:val="28"/>
        </w:rPr>
      </w:pPr>
      <w:r>
        <w:rPr>
          <w:rFonts w:ascii="Calibri" w:hAnsi="Calibri" w:eastAsia="Calibri" w:cs="Calibri"/>
          <w:sz w:val="22"/>
          <w:lang w:val="en-GB" w:eastAsia="en-GB"/>
        </w:rPr>
        <mc:AlternateContent>
          <mc:Choice Requires="wpg">
            <w:drawing>
              <wp:inline distT="0" distB="0" distL="0" distR="0">
                <wp:extent cx="6283960" cy="1929765"/>
                <wp:effectExtent l="12700" t="0" r="27940" b="13335"/>
                <wp:docPr id="41" name="Group 41"/>
                <wp:cNvGraphicFramePr/>
                <a:graphic xmlns:a="http://schemas.openxmlformats.org/drawingml/2006/main">
                  <a:graphicData uri="http://schemas.microsoft.com/office/word/2010/wordprocessingGroup">
                    <wpg:wgp>
                      <wpg:cNvGrpSpPr/>
                      <wpg:grpSpPr>
                        <a:xfrm>
                          <a:off x="0" y="0"/>
                          <a:ext cx="6283960" cy="1929765"/>
                          <a:chOff x="-66675" y="146685"/>
                          <a:chExt cx="6283960" cy="2034135"/>
                        </a:xfrm>
                      </wpg:grpSpPr>
                      <wps:wsp>
                        <wps:cNvPr id="1749" name="Rectangle 1749"/>
                        <wps:cNvSpPr/>
                        <wps:spPr>
                          <a:xfrm>
                            <a:off x="3145409" y="146685"/>
                            <a:ext cx="61383" cy="276647"/>
                          </a:xfrm>
                          <a:prstGeom prst="rect">
                            <a:avLst/>
                          </a:prstGeom>
                          <a:ln>
                            <a:noFill/>
                          </a:ln>
                        </wps:spPr>
                        <wps:txbx>
                          <w:txbxContent>
                            <w:p>
                              <w:pPr>
                                <w:spacing w:after="160" w:line="259" w:lineRule="auto"/>
                              </w:pPr>
                              <w:r>
                                <w:rPr>
                                  <w:rFonts w:ascii="Calibri" w:hAnsi="Calibri" w:eastAsia="Calibri" w:cs="Calibri"/>
                                  <w:sz w:val="32"/>
                                </w:rPr>
                                <w:t xml:space="preserve"> </w:t>
                              </w:r>
                            </w:p>
                          </w:txbxContent>
                        </wps:txbx>
                        <wps:bodyPr horzOverflow="overflow" vert="horz" lIns="0" tIns="0" rIns="0" bIns="0" rtlCol="0">
                          <a:noAutofit/>
                        </wps:bodyPr>
                      </wps:wsp>
                      <wps:wsp>
                        <wps:cNvPr id="1750" name="Rectangle 1750"/>
                        <wps:cNvSpPr/>
                        <wps:spPr>
                          <a:xfrm>
                            <a:off x="3145409" y="521589"/>
                            <a:ext cx="61383" cy="276647"/>
                          </a:xfrm>
                          <a:prstGeom prst="rect">
                            <a:avLst/>
                          </a:prstGeom>
                          <a:ln>
                            <a:noFill/>
                          </a:ln>
                        </wps:spPr>
                        <wps:txbx>
                          <w:txbxContent>
                            <w:p>
                              <w:pPr>
                                <w:spacing w:after="160" w:line="259" w:lineRule="auto"/>
                              </w:pPr>
                              <w:r>
                                <w:rPr>
                                  <w:rFonts w:ascii="Calibri" w:hAnsi="Calibri" w:eastAsia="Calibri" w:cs="Calibri"/>
                                  <w:sz w:val="32"/>
                                </w:rPr>
                                <w:t xml:space="preserve"> </w:t>
                              </w:r>
                            </w:p>
                          </w:txbxContent>
                        </wps:txbx>
                        <wps:bodyPr horzOverflow="overflow" vert="horz" lIns="0" tIns="0" rIns="0" bIns="0" rtlCol="0">
                          <a:noAutofit/>
                        </wps:bodyPr>
                      </wps:wsp>
                      <wps:wsp>
                        <wps:cNvPr id="1751" name="Rectangle 1751"/>
                        <wps:cNvSpPr/>
                        <wps:spPr>
                          <a:xfrm>
                            <a:off x="279070" y="896874"/>
                            <a:ext cx="61383" cy="276647"/>
                          </a:xfrm>
                          <a:prstGeom prst="rect">
                            <a:avLst/>
                          </a:prstGeom>
                          <a:ln>
                            <a:noFill/>
                          </a:ln>
                        </wps:spPr>
                        <wps:txbx>
                          <w:txbxContent>
                            <w:p>
                              <w:pPr>
                                <w:spacing w:after="160" w:line="259" w:lineRule="auto"/>
                              </w:pPr>
                              <w:r>
                                <w:rPr>
                                  <w:rFonts w:ascii="Calibri" w:hAnsi="Calibri" w:eastAsia="Calibri" w:cs="Calibri"/>
                                  <w:sz w:val="32"/>
                                </w:rPr>
                                <w:t xml:space="preserve"> </w:t>
                              </w:r>
                            </w:p>
                          </w:txbxContent>
                        </wps:txbx>
                        <wps:bodyPr horzOverflow="overflow" vert="horz" lIns="0" tIns="0" rIns="0" bIns="0" rtlCol="0">
                          <a:noAutofit/>
                        </wps:bodyPr>
                      </wps:wsp>
                      <wps:wsp>
                        <wps:cNvPr id="1752" name="Rectangle 1752"/>
                        <wps:cNvSpPr/>
                        <wps:spPr>
                          <a:xfrm>
                            <a:off x="3145409" y="1267968"/>
                            <a:ext cx="53138" cy="239485"/>
                          </a:xfrm>
                          <a:prstGeom prst="rect">
                            <a:avLst/>
                          </a:prstGeom>
                          <a:ln>
                            <a:noFill/>
                          </a:ln>
                        </wps:spPr>
                        <wps:txbx>
                          <w:txbxContent>
                            <w:p>
                              <w:pPr>
                                <w:spacing w:after="160" w:line="259" w:lineRule="auto"/>
                              </w:pPr>
                              <w:r>
                                <w:rPr>
                                  <w:rFonts w:ascii="Calibri" w:hAnsi="Calibri" w:eastAsia="Calibri" w:cs="Calibri"/>
                                  <w:sz w:val="28"/>
                                </w:rPr>
                                <w:t xml:space="preserve"> </w:t>
                              </w:r>
                            </w:p>
                          </w:txbxContent>
                        </wps:txbx>
                        <wps:bodyPr horzOverflow="overflow" vert="horz" lIns="0" tIns="0" rIns="0" bIns="0" rtlCol="0">
                          <a:noAutofit/>
                        </wps:bodyPr>
                      </wps:wsp>
                      <wps:wsp>
                        <wps:cNvPr id="1775" name="Shape 1775"/>
                        <wps:cNvSpPr/>
                        <wps:spPr>
                          <a:xfrm>
                            <a:off x="-66675" y="733716"/>
                            <a:ext cx="6283960" cy="1447104"/>
                          </a:xfrm>
                          <a:custGeom>
                            <a:avLst/>
                            <a:gdLst/>
                            <a:ahLst/>
                            <a:cxnLst/>
                            <a:rect l="0" t="0" r="0" b="0"/>
                            <a:pathLst>
                              <a:path w="6283960" h="1446530">
                                <a:moveTo>
                                  <a:pt x="0" y="241173"/>
                                </a:moveTo>
                                <a:cubicBezTo>
                                  <a:pt x="0" y="107950"/>
                                  <a:pt x="107937" y="0"/>
                                  <a:pt x="241097" y="0"/>
                                </a:cubicBezTo>
                                <a:lnTo>
                                  <a:pt x="6042914" y="0"/>
                                </a:lnTo>
                                <a:cubicBezTo>
                                  <a:pt x="6176010" y="0"/>
                                  <a:pt x="6283960" y="107950"/>
                                  <a:pt x="6283960" y="241173"/>
                                </a:cubicBezTo>
                                <a:lnTo>
                                  <a:pt x="6283960" y="1205484"/>
                                </a:lnTo>
                                <a:cubicBezTo>
                                  <a:pt x="6283960" y="1338580"/>
                                  <a:pt x="6176010" y="1446530"/>
                                  <a:pt x="6042914" y="1446530"/>
                                </a:cubicBezTo>
                                <a:lnTo>
                                  <a:pt x="241097" y="1446530"/>
                                </a:lnTo>
                                <a:cubicBezTo>
                                  <a:pt x="107937" y="1446530"/>
                                  <a:pt x="0" y="1338580"/>
                                  <a:pt x="0" y="1205484"/>
                                </a:cubicBezTo>
                                <a:close/>
                              </a:path>
                            </a:pathLst>
                          </a:custGeom>
                          <a:ln w="25400" cap="flat">
                            <a:round/>
                          </a:ln>
                        </wps:spPr>
                        <wps:style>
                          <a:lnRef idx="1">
                            <a:srgbClr val="4F81BD"/>
                          </a:lnRef>
                          <a:fillRef idx="0">
                            <a:srgbClr val="000000">
                              <a:alpha val="0"/>
                            </a:srgbClr>
                          </a:fillRef>
                          <a:effectRef idx="0">
                            <a:scrgbClr r="0" g="0" b="0"/>
                          </a:effectRef>
                          <a:fontRef idx="none"/>
                        </wps:style>
                        <wps:bodyPr/>
                      </wps:wsp>
                      <wps:wsp>
                        <wps:cNvPr id="1776" name="Rectangle 1776"/>
                        <wps:cNvSpPr/>
                        <wps:spPr>
                          <a:xfrm>
                            <a:off x="-54610" y="1069710"/>
                            <a:ext cx="6207760" cy="857429"/>
                          </a:xfrm>
                          <a:prstGeom prst="rect">
                            <a:avLst/>
                          </a:prstGeom>
                          <a:ln>
                            <a:noFill/>
                          </a:ln>
                        </wps:spPr>
                        <wps:txbx>
                          <w:txbxContent>
                            <w:p>
                              <w:pPr>
                                <w:jc w:val="center"/>
                                <w:rPr>
                                  <w:rFonts w:hint="default"/>
                                  <w:sz w:val="56"/>
                                  <w:szCs w:val="56"/>
                                  <w:lang w:val="en-US"/>
                                </w:rPr>
                              </w:pPr>
                              <w:r>
                                <w:rPr>
                                  <w:rFonts w:hint="default"/>
                                  <w:sz w:val="56"/>
                                  <w:szCs w:val="56"/>
                                  <w:lang w:val="en-US"/>
                                </w:rPr>
                                <w:t>INFORMATION SYSTEM ASSIGNMENT</w:t>
                              </w:r>
                            </w:p>
                          </w:txbxContent>
                        </wps:txbx>
                        <wps:bodyPr horzOverflow="overflow" vert="horz" lIns="0" tIns="0" rIns="0" bIns="0" rtlCol="0">
                          <a:noAutofit/>
                        </wps:bodyPr>
                      </wps:wsp>
                      <wps:wsp>
                        <wps:cNvPr id="1778" name="Rectangle 1778"/>
                        <wps:cNvSpPr/>
                        <wps:spPr>
                          <a:xfrm>
                            <a:off x="4919981" y="561594"/>
                            <a:ext cx="61383" cy="276647"/>
                          </a:xfrm>
                          <a:prstGeom prst="rect">
                            <a:avLst/>
                          </a:prstGeom>
                          <a:ln>
                            <a:noFill/>
                          </a:ln>
                        </wps:spPr>
                        <wps:txbx>
                          <w:txbxContent>
                            <w:p>
                              <w:pPr>
                                <w:spacing w:after="160" w:line="259" w:lineRule="auto"/>
                              </w:pPr>
                            </w:p>
                          </w:txbxContent>
                        </wps:txbx>
                        <wps:bodyPr horzOverflow="overflow" vert="horz" lIns="0" tIns="0" rIns="0" bIns="0" rtlCol="0">
                          <a:noAutofit/>
                        </wps:bodyPr>
                      </wps:wsp>
                    </wpg:wgp>
                  </a:graphicData>
                </a:graphic>
              </wp:inline>
            </w:drawing>
          </mc:Choice>
          <mc:Fallback>
            <w:pict>
              <v:group id="_x0000_s1026" o:spid="_x0000_s1026" o:spt="203" style="height:151.95pt;width:494.8pt;" coordorigin="-66675,146685" coordsize="6283960,2034135" o:gfxdata="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">
                <o:lock v:ext="edit" aspectratio="f"/>
                <v:rect id="Rectangle 1749" o:spid="_x0000_s1026" o:spt="1" style="position:absolute;left:3145409;top:146685;height:276647;width:61383;" filled="f" stroked="f" coordsize="21600,21600" o:gfxdata="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Ux/cO8AAAA&#10;3Q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pPr>
                          <w:spacing w:after="160" w:line="259" w:lineRule="auto"/>
                        </w:pPr>
                        <w:r>
                          <w:rPr>
                            <w:rFonts w:ascii="Calibri" w:hAnsi="Calibri" w:eastAsia="Calibri" w:cs="Calibri"/>
                            <w:sz w:val="32"/>
                          </w:rPr>
                          <w:t xml:space="preserve"> </w:t>
                        </w:r>
                      </w:p>
                    </w:txbxContent>
                  </v:textbox>
                </v:rect>
                <v:rect id="Rectangle 1750" o:spid="_x0000_s1026" o:spt="1" style="position:absolute;left:3145409;top:521589;height:276647;width:61383;" filled="f" stroked="f" coordsize="21600,21600" o:gfxdata="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h0sKD&#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pPr>
                          <w:spacing w:after="160" w:line="259" w:lineRule="auto"/>
                        </w:pPr>
                        <w:r>
                          <w:rPr>
                            <w:rFonts w:ascii="Calibri" w:hAnsi="Calibri" w:eastAsia="Calibri" w:cs="Calibri"/>
                            <w:sz w:val="32"/>
                          </w:rPr>
                          <w:t xml:space="preserve"> </w:t>
                        </w:r>
                      </w:p>
                    </w:txbxContent>
                  </v:textbox>
                </v:rect>
                <v:rect id="Rectangle 1751" o:spid="_x0000_s1026" o:spt="1" style="position:absolute;left:279070;top:896874;height:276647;width:61383;" filled="f" stroked="f" coordsize="21600,21600" o:gfxdata="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nmcY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pPr>
                          <w:spacing w:after="160" w:line="259" w:lineRule="auto"/>
                        </w:pPr>
                        <w:r>
                          <w:rPr>
                            <w:rFonts w:ascii="Calibri" w:hAnsi="Calibri" w:eastAsia="Calibri" w:cs="Calibri"/>
                            <w:sz w:val="32"/>
                          </w:rPr>
                          <w:t xml:space="preserve"> </w:t>
                        </w:r>
                      </w:p>
                    </w:txbxContent>
                  </v:textbox>
                </v:rect>
                <v:rect id="Rectangle 1752" o:spid="_x0000_s1026" o:spt="1" style="position:absolute;left:3145409;top:1267968;height:239485;width:53138;" filled="f" stroked="f" coordsize="21600,21600" o:gfxdata="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Plv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pPr>
                          <w:spacing w:after="160" w:line="259" w:lineRule="auto"/>
                        </w:pPr>
                        <w:r>
                          <w:rPr>
                            <w:rFonts w:ascii="Calibri" w:hAnsi="Calibri" w:eastAsia="Calibri" w:cs="Calibri"/>
                            <w:sz w:val="28"/>
                          </w:rPr>
                          <w:t xml:space="preserve"> </w:t>
                        </w:r>
                      </w:p>
                    </w:txbxContent>
                  </v:textbox>
                </v:rect>
                <v:shape id="Shape 1775" o:spid="_x0000_s1026" o:spt="100" style="position:absolute;left:-66675;top:733716;height:1447104;width:6283960;" filled="f" stroked="t" coordsize="6283960,1446530" o:gfxdata="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TX3IG8AAAA&#10;3QAAAA8AAAAAAAAAAQAgAAAAIgAAAGRycy9kb3ducmV2LnhtbFBLAQIUABQAAAAIAIdO4kAzLwWe&#10;OwAAADkAAAAQAAAAAAAAAAEAIAAAAAsBAABkcnMvc2hhcGV4bWwueG1sUEsFBgAAAAAGAAYAWwEA&#10;ALUDAAAAAA==&#10;" path="m0,241173c0,107950,107937,0,241097,0l6042914,0c6176010,0,6283960,107950,6283960,241173l6283960,1205484c6283960,1338580,6176010,1446530,6042914,1446530l241097,1446530c107937,1446530,0,1338580,0,1205484xe">
                  <v:fill on="f" focussize="0,0"/>
                  <v:stroke weight="2pt" color="#4F81BD" miterlimit="8" joinstyle="round"/>
                  <v:imagedata o:title=""/>
                  <o:lock v:ext="edit" aspectratio="f"/>
                </v:shape>
                <v:rect id="Rectangle 1776" o:spid="_x0000_s1026" o:spt="1" style="position:absolute;left:-54610;top:1069710;height:857429;width:6207760;" filled="f" stroked="f" coordsize="21600,21600" o:gfxdata="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KwqMMvQAA&#10;AN0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pPr>
                          <w:jc w:val="center"/>
                          <w:rPr>
                            <w:rFonts w:hint="default"/>
                            <w:sz w:val="56"/>
                            <w:szCs w:val="56"/>
                            <w:lang w:val="en-US"/>
                          </w:rPr>
                        </w:pPr>
                        <w:r>
                          <w:rPr>
                            <w:rFonts w:hint="default"/>
                            <w:sz w:val="56"/>
                            <w:szCs w:val="56"/>
                            <w:lang w:val="en-US"/>
                          </w:rPr>
                          <w:t>INFORMATION SYSTEM ASSIGNMENT</w:t>
                        </w:r>
                      </w:p>
                    </w:txbxContent>
                  </v:textbox>
                </v:rect>
                <v:rect id="Rectangle 1778" o:spid="_x0000_s1026" o:spt="1" style="position:absolute;left:4919981;top:561594;height:276647;width:61383;" filled="f" stroked="f" coordsize="21600,21600" o:gfxdata="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UEZLl&#10;wAAAAN0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pPr>
                          <w:spacing w:after="160" w:line="259" w:lineRule="auto"/>
                        </w:pPr>
                      </w:p>
                    </w:txbxContent>
                  </v:textbox>
                </v:rect>
                <w10:wrap type="none"/>
                <w10:anchorlock/>
              </v:group>
            </w:pict>
          </mc:Fallback>
        </mc:AlternateContent>
      </w:r>
    </w:p>
    <w:p>
      <w:pPr>
        <w:spacing w:after="0" w:line="265" w:lineRule="auto"/>
        <w:ind w:right="62"/>
        <w:jc w:val="center"/>
        <w:rPr>
          <w:rFonts w:eastAsia="Calibri" w:cs="Times New Roman"/>
          <w:b/>
          <w:sz w:val="28"/>
        </w:rPr>
      </w:pPr>
    </w:p>
    <w:p>
      <w:pPr>
        <w:spacing w:after="0" w:line="265" w:lineRule="auto"/>
        <w:ind w:right="62"/>
        <w:jc w:val="center"/>
        <w:rPr>
          <w:rFonts w:eastAsia="Calibri" w:cs="Times New Roman"/>
          <w:b/>
          <w:sz w:val="28"/>
        </w:rPr>
      </w:pPr>
    </w:p>
    <w:p>
      <w:pPr>
        <w:spacing w:after="0" w:line="265" w:lineRule="auto"/>
        <w:ind w:right="62"/>
        <w:jc w:val="both"/>
        <w:rPr>
          <w:rFonts w:eastAsia="Calibri" w:cs="Times New Roman"/>
          <w:b/>
          <w:sz w:val="28"/>
        </w:rPr>
      </w:pPr>
    </w:p>
    <w:p>
      <w:pPr>
        <w:spacing w:after="0" w:line="265" w:lineRule="auto"/>
        <w:ind w:right="62"/>
        <w:jc w:val="center"/>
        <w:rPr>
          <w:rFonts w:cs="Times New Roman"/>
        </w:rPr>
      </w:pPr>
      <w:r>
        <w:rPr>
          <w:rFonts w:eastAsia="Calibri" w:cs="Times New Roman"/>
          <w:b/>
          <w:sz w:val="28"/>
        </w:rPr>
        <w:t>BY:</w:t>
      </w:r>
    </w:p>
    <w:p>
      <w:pPr>
        <w:spacing w:after="0" w:line="265" w:lineRule="auto"/>
        <w:ind w:right="62"/>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BONGMOYONG GAD FOMONYUY</w:t>
      </w:r>
    </w:p>
    <w:p>
      <w:pPr>
        <w:spacing w:after="0" w:line="265" w:lineRule="auto"/>
        <w:ind w:right="62"/>
        <w:jc w:val="center"/>
        <w:rPr>
          <w:rFonts w:ascii="Calibri" w:hAnsi="Calibri" w:eastAsia="Calibri" w:cs="Calibri"/>
          <w:b/>
          <w:sz w:val="28"/>
          <w:lang w:val="en-US"/>
        </w:rPr>
        <w:sectPr>
          <w:footerReference r:id="rId5" w:type="first"/>
          <w:footerReference r:id="rId3" w:type="default"/>
          <w:footerReference r:id="rId4" w:type="even"/>
          <w:pgSz w:w="11909" w:h="16834"/>
          <w:pgMar w:top="1078" w:right="1115" w:bottom="1966" w:left="922" w:header="720" w:footer="1002" w:gutter="0"/>
          <w:pgNumType w:fmt="decimal" w:start="1"/>
          <w:cols w:space="720" w:num="1"/>
        </w:sectPr>
      </w:pPr>
      <w:r>
        <w:rPr>
          <w:rFonts w:eastAsia="Calibri" w:cs="Times New Roman"/>
          <w:sz w:val="28"/>
        </w:rPr>
        <w:t xml:space="preserve">REGISTRATION NUMBER: </w:t>
      </w:r>
      <w:r>
        <w:rPr>
          <w:rFonts w:eastAsia="Calibri" w:cs="Times New Roman"/>
          <w:b/>
          <w:bCs/>
          <w:sz w:val="28"/>
        </w:rPr>
        <w:t>UB</w:t>
      </w:r>
      <w:r>
        <w:rPr>
          <w:rFonts w:eastAsia="Calibri" w:cs="Times New Roman"/>
          <w:b/>
          <w:bCs/>
          <w:sz w:val="28"/>
          <w:lang w:val="en-US"/>
        </w:rPr>
        <w:t>a23PB</w:t>
      </w:r>
      <w:r>
        <w:rPr>
          <w:rFonts w:hint="default" w:eastAsia="Calibri" w:cs="Times New Roman"/>
          <w:b/>
          <w:bCs/>
          <w:sz w:val="28"/>
          <w:lang w:val="en-US"/>
        </w:rPr>
        <w:t>007</w:t>
      </w:r>
      <w:r>
        <w:rPr>
          <w:sz w:val="28"/>
        </w:rPr>
        <mc:AlternateContent>
          <mc:Choice Requires="wps">
            <w:drawing>
              <wp:anchor distT="0" distB="0" distL="114300" distR="114300" simplePos="0" relativeHeight="251681792" behindDoc="0" locked="0" layoutInCell="1" allowOverlap="1">
                <wp:simplePos x="0" y="0"/>
                <wp:positionH relativeFrom="column">
                  <wp:posOffset>519430</wp:posOffset>
                </wp:positionH>
                <wp:positionV relativeFrom="paragraph">
                  <wp:posOffset>1312545</wp:posOffset>
                </wp:positionV>
                <wp:extent cx="5236210" cy="759460"/>
                <wp:effectExtent l="31750" t="6350" r="46990" b="15240"/>
                <wp:wrapNone/>
                <wp:docPr id="32" name="Curved Up Ribbon 32"/>
                <wp:cNvGraphicFramePr/>
                <a:graphic xmlns:a="http://schemas.openxmlformats.org/drawingml/2006/main">
                  <a:graphicData uri="http://schemas.microsoft.com/office/word/2010/wordprocessingShape">
                    <wps:wsp>
                      <wps:cNvSpPr/>
                      <wps:spPr>
                        <a:xfrm>
                          <a:off x="3562350" y="9428480"/>
                          <a:ext cx="5236210" cy="759460"/>
                        </a:xfrm>
                        <a:prstGeom prst="ellipseRibbon2">
                          <a:avLst/>
                        </a:prstGeom>
                        <a:solidFill>
                          <a:schemeClr val="bg1"/>
                        </a:solidFill>
                      </wps:spPr>
                      <wps:style>
                        <a:lnRef idx="2">
                          <a:schemeClr val="accent1">
                            <a:lumMod val="75000"/>
                          </a:schemeClr>
                        </a:lnRef>
                        <a:fillRef idx="1">
                          <a:schemeClr val="accent1"/>
                        </a:fillRef>
                        <a:effectRef idx="0">
                          <a:srgbClr val="FFFFFF"/>
                        </a:effectRef>
                        <a:fontRef idx="minor">
                          <a:schemeClr val="lt1"/>
                        </a:fontRef>
                      </wps:style>
                      <wps:txbx>
                        <w:txbxContent>
                          <w:p>
                            <w:pPr>
                              <w:jc w:val="center"/>
                              <w:rPr>
                                <w:rFonts w:hint="eastAsia" w:ascii="Yu Gothic UI Semibold" w:hAnsi="Yu Gothic UI Semibold" w:eastAsia="Yu Gothic UI Semibold" w:cs="Yu Gothic UI Semibold"/>
                                <w:b w:val="0"/>
                                <w:bCs w:val="0"/>
                                <w:color w:val="000000" w:themeColor="text1"/>
                                <w:lang w:val="en-US"/>
                                <w14:textFill>
                                  <w14:solidFill>
                                    <w14:schemeClr w14:val="tx1"/>
                                  </w14:solidFill>
                                </w14:textFill>
                              </w:rPr>
                            </w:pPr>
                            <w:r>
                              <w:rPr>
                                <w:rFonts w:hint="eastAsia" w:ascii="Yu Gothic UI Semibold" w:hAnsi="Yu Gothic UI Semibold" w:eastAsia="Yu Gothic UI Semibold" w:cs="Yu Gothic UI Semibold"/>
                                <w:b w:val="0"/>
                                <w:bCs w:val="0"/>
                                <w:color w:val="000000" w:themeColor="text1"/>
                                <w:lang w:val="en-US"/>
                                <w14:textFill>
                                  <w14:solidFill>
                                    <w14:schemeClr w14:val="tx1"/>
                                  </w14:solidFill>
                                </w14:textFill>
                              </w:rPr>
                              <w:t>ACADEMIC YEAR: 2023/2024</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8" type="#_x0000_t108" style="position:absolute;left:0pt;margin-left:40.9pt;margin-top:103.35pt;height:59.8pt;width:412.3pt;z-index:251681792;v-text-anchor:middle;mso-width-relative:page;mso-height-relative:page;" fillcolor="#FFFFFF [3212]" filled="t" stroked="t" coordsize="21600,21600" o:gfxdata="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" adj="5400,16200,2700">
                <v:fill on="t" focussize="0,0"/>
                <v:stroke weight="1pt" color="#2E75B6 [2404]" miterlimit="8" joinstyle="miter"/>
                <v:imagedata o:title=""/>
                <o:lock v:ext="edit" aspectratio="f"/>
                <v:textbox>
                  <w:txbxContent>
                    <w:p>
                      <w:pPr>
                        <w:jc w:val="center"/>
                        <w:rPr>
                          <w:rFonts w:hint="eastAsia" w:ascii="Yu Gothic UI Semibold" w:hAnsi="Yu Gothic UI Semibold" w:eastAsia="Yu Gothic UI Semibold" w:cs="Yu Gothic UI Semibold"/>
                          <w:b w:val="0"/>
                          <w:bCs w:val="0"/>
                          <w:color w:val="000000" w:themeColor="text1"/>
                          <w:lang w:val="en-US"/>
                          <w14:textFill>
                            <w14:solidFill>
                              <w14:schemeClr w14:val="tx1"/>
                            </w14:solidFill>
                          </w14:textFill>
                        </w:rPr>
                      </w:pPr>
                      <w:r>
                        <w:rPr>
                          <w:rFonts w:hint="eastAsia" w:ascii="Yu Gothic UI Semibold" w:hAnsi="Yu Gothic UI Semibold" w:eastAsia="Yu Gothic UI Semibold" w:cs="Yu Gothic UI Semibold"/>
                          <w:b w:val="0"/>
                          <w:bCs w:val="0"/>
                          <w:color w:val="000000" w:themeColor="text1"/>
                          <w:lang w:val="en-US"/>
                          <w14:textFill>
                            <w14:solidFill>
                              <w14:schemeClr w14:val="tx1"/>
                            </w14:solidFill>
                          </w14:textFill>
                        </w:rPr>
                        <w:t>ACADEMIC YEAR: 2023/2024</w:t>
                      </w:r>
                    </w:p>
                  </w:txbxContent>
                </v:textbox>
              </v:shape>
            </w:pict>
          </mc:Fallback>
        </mc:AlternateContent>
      </w:r>
    </w:p>
    <w:p>
      <w:pPr>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INFORMATION SYSTEM ASSIGNMENT</w:t>
      </w:r>
    </w:p>
    <w:p>
      <w:pPr>
        <w:numPr>
          <w:ilvl w:val="0"/>
          <w:numId w:val="0"/>
        </w:numPr>
        <w:spacing w:line="360" w:lineRule="auto"/>
        <w:ind w:leftChars="0"/>
        <w:jc w:val="left"/>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Exercise 1</w:t>
      </w:r>
    </w:p>
    <w:p>
      <w:pPr>
        <w:numPr>
          <w:ilvl w:val="0"/>
          <w:numId w:val="11"/>
        </w:numPr>
        <w:spacing w:line="360" w:lineRule="auto"/>
        <w:ind w:left="425" w:leftChars="0" w:hanging="425" w:firstLineChars="0"/>
        <w:jc w:val="both"/>
        <w:rPr>
          <w:rFonts w:hint="default" w:ascii="Times New Roman" w:hAnsi="Times New Roman" w:cs="Times New Roman"/>
          <w:sz w:val="24"/>
          <w:szCs w:val="24"/>
        </w:rPr>
      </w:pPr>
      <w:r>
        <w:rPr>
          <w:rFonts w:hint="default" w:ascii="Times New Roman" w:hAnsi="Times New Roman" w:cs="Times New Roman"/>
          <w:sz w:val="24"/>
          <w:szCs w:val="24"/>
        </w:rPr>
        <w:t>In the context of the school mentioned, the elements that are part of different systems are as follows:</w:t>
      </w: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a) The piloting system:</w:t>
      </w:r>
    </w:p>
    <w:p>
      <w:pPr>
        <w:numPr>
          <w:ilvl w:val="0"/>
          <w:numId w:val="12"/>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School council: The assembly of the school council, chaired by the principal, determines the dates that define the beginning and end of each term of the school year. They play a crucial role in setting the academic calendar and making important decisions related to the school's operation.</w:t>
      </w: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b) The information system:</w:t>
      </w:r>
    </w:p>
    <w:p>
      <w:pPr>
        <w:numPr>
          <w:ilvl w:val="0"/>
          <w:numId w:val="12"/>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Registration file: Students submit a registration file that contains their personal information, academic records, and other relevant details. This file is studied by the school administration to evaluate and process the student's registration.</w:t>
      </w:r>
    </w:p>
    <w:p>
      <w:pPr>
        <w:numPr>
          <w:ilvl w:val="0"/>
          <w:numId w:val="12"/>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Mail system: The school uses a mail system to send confirmation and validation notifications to students after their registration is approved.</w:t>
      </w:r>
    </w:p>
    <w:p>
      <w:pPr>
        <w:numPr>
          <w:ilvl w:val="0"/>
          <w:numId w:val="12"/>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Progress records (report cards): Teachers fill out end-of-term progress records that contain students' academic performance and evaluations. These records are a part of the information system used for tracking students' progress.</w:t>
      </w:r>
    </w:p>
    <w:p>
      <w:pPr>
        <w:numPr>
          <w:ilvl w:val="0"/>
          <w:numId w:val="12"/>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Absences records: Teachers establish records of student absences and forward them to the admission service. These records are part of the information system used for monitoring attendance.</w:t>
      </w: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c) The operating system:</w:t>
      </w:r>
    </w:p>
    <w:p>
      <w:pPr>
        <w:numPr>
          <w:ilvl w:val="0"/>
          <w:numId w:val="12"/>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Class councils: The principal schedules class councils for each term. Teachers are required to submit the progress records three days before the class council meetings. The class council is responsible for discussing students' progress, identifying any issues, and making decisions accordingly. The class council is an important component of the operating system for managing the school's academic processes.</w:t>
      </w:r>
    </w:p>
    <w:p>
      <w:pPr>
        <w:spacing w:line="360" w:lineRule="auto"/>
        <w:jc w:val="both"/>
        <w:rPr>
          <w:rFonts w:hint="default" w:ascii="Times New Roman" w:hAnsi="Times New Roman" w:cs="Times New Roman"/>
          <w:sz w:val="24"/>
          <w:szCs w:val="24"/>
        </w:rPr>
      </w:pPr>
    </w:p>
    <w:p>
      <w:pPr>
        <w:spacing w:line="360" w:lineRule="auto"/>
        <w:jc w:val="both"/>
        <w:rPr>
          <w:rFonts w:hint="default" w:ascii="Times New Roman" w:hAnsi="Times New Roman" w:cs="Times New Roman"/>
          <w:sz w:val="24"/>
          <w:szCs w:val="24"/>
        </w:rPr>
      </w:pPr>
      <w:r>
        <w:rPr>
          <w:rFonts w:hint="default" w:ascii="Times New Roman" w:hAnsi="Times New Roman" w:cs="Times New Roman"/>
          <w:sz w:val="24"/>
          <w:szCs w:val="24"/>
        </w:rPr>
        <w:t>2. External actors to the organization of the school can include:</w:t>
      </w:r>
    </w:p>
    <w:p>
      <w:pPr>
        <w:numPr>
          <w:ilvl w:val="0"/>
          <w:numId w:val="12"/>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Students: The primary beneficiaries of the school's services and education system.</w:t>
      </w:r>
    </w:p>
    <w:p>
      <w:pPr>
        <w:numPr>
          <w:ilvl w:val="0"/>
          <w:numId w:val="12"/>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Parents or guardians: They play a vital role in the registration process, receiving report cards, and confirming their child's chosen future course of study.</w:t>
      </w:r>
    </w:p>
    <w:p>
      <w:pPr>
        <w:numPr>
          <w:ilvl w:val="0"/>
          <w:numId w:val="12"/>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School district or educational authorities: They provide oversight and guidance to the school and may set policies and regulations that the school must adhere to.</w:t>
      </w:r>
    </w:p>
    <w:p>
      <w:pPr>
        <w:numPr>
          <w:ilvl w:val="0"/>
          <w:numId w:val="12"/>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Government agencies: They may have regulatory authority over the school and can influence policies and funding.</w:t>
      </w:r>
    </w:p>
    <w:p>
      <w:pPr>
        <w:numPr>
          <w:ilvl w:val="0"/>
          <w:numId w:val="12"/>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Community: The local community may have an interest in the school's activities and can provide support through volunteering, donations, or participation in school events.</w:t>
      </w:r>
    </w:p>
    <w:p>
      <w:pPr>
        <w:numPr>
          <w:ilvl w:val="0"/>
          <w:numId w:val="12"/>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External service providers: These can include vendors who provide services to the school, such as transportation, catering, or maintenance.</w:t>
      </w:r>
    </w:p>
    <w:p>
      <w:pPr>
        <w:numPr>
          <w:ilvl w:val="0"/>
          <w:numId w:val="12"/>
        </w:numPr>
        <w:spacing w:line="360" w:lineRule="auto"/>
        <w:ind w:left="420" w:leftChars="0" w:hanging="420" w:firstLineChars="0"/>
        <w:jc w:val="both"/>
        <w:rPr>
          <w:rFonts w:hint="default" w:ascii="Times New Roman" w:hAnsi="Times New Roman" w:cs="Times New Roman"/>
          <w:sz w:val="24"/>
          <w:szCs w:val="24"/>
        </w:rPr>
      </w:pPr>
      <w:r>
        <w:rPr>
          <w:rFonts w:hint="default" w:ascii="Times New Roman" w:hAnsi="Times New Roman" w:cs="Times New Roman"/>
          <w:sz w:val="24"/>
          <w:szCs w:val="24"/>
        </w:rPr>
        <w:t>Higher education institutions: Universities or colleges may interact with the school for activities like college fairs, admissions, or educational partnerships.</w:t>
      </w:r>
    </w:p>
    <w:p>
      <w:pPr>
        <w:numPr>
          <w:ilvl w:val="0"/>
          <w:numId w:val="0"/>
        </w:numPr>
        <w:spacing w:line="360" w:lineRule="auto"/>
        <w:ind w:leftChars="0"/>
        <w:jc w:val="both"/>
      </w:pPr>
    </w:p>
    <w:p>
      <w:pPr>
        <w:numPr>
          <w:ilvl w:val="0"/>
          <w:numId w:val="0"/>
        </w:numPr>
        <w:spacing w:line="360" w:lineRule="auto"/>
        <w:ind w:leftChars="0"/>
        <w:jc w:val="both"/>
      </w:pPr>
    </w:p>
    <w:p>
      <w:pPr>
        <w:numPr>
          <w:ilvl w:val="0"/>
          <w:numId w:val="0"/>
        </w:numPr>
        <w:spacing w:line="360" w:lineRule="auto"/>
        <w:ind w:leftChars="0"/>
        <w:jc w:val="both"/>
      </w:pPr>
    </w:p>
    <w:p>
      <w:pPr>
        <w:numPr>
          <w:ilvl w:val="0"/>
          <w:numId w:val="0"/>
        </w:numPr>
        <w:spacing w:line="360" w:lineRule="auto"/>
        <w:ind w:leftChars="0"/>
        <w:jc w:val="both"/>
      </w:pPr>
    </w:p>
    <w:p>
      <w:pPr>
        <w:numPr>
          <w:ilvl w:val="0"/>
          <w:numId w:val="0"/>
        </w:numPr>
        <w:spacing w:line="360" w:lineRule="auto"/>
        <w:ind w:leftChars="0"/>
        <w:jc w:val="both"/>
      </w:pPr>
    </w:p>
    <w:p>
      <w:pPr>
        <w:numPr>
          <w:ilvl w:val="0"/>
          <w:numId w:val="0"/>
        </w:numPr>
        <w:spacing w:line="360" w:lineRule="auto"/>
        <w:ind w:leftChars="0"/>
        <w:jc w:val="both"/>
      </w:pPr>
    </w:p>
    <w:p>
      <w:pPr>
        <w:numPr>
          <w:ilvl w:val="0"/>
          <w:numId w:val="0"/>
        </w:numPr>
        <w:spacing w:line="360" w:lineRule="auto"/>
        <w:ind w:leftChars="0"/>
        <w:jc w:val="both"/>
      </w:pPr>
    </w:p>
    <w:p>
      <w:pPr>
        <w:numPr>
          <w:ilvl w:val="0"/>
          <w:numId w:val="0"/>
        </w:numPr>
        <w:spacing w:line="360" w:lineRule="auto"/>
        <w:ind w:leftChars="0"/>
        <w:jc w:val="both"/>
      </w:pPr>
    </w:p>
    <w:p>
      <w:pPr>
        <w:numPr>
          <w:ilvl w:val="0"/>
          <w:numId w:val="0"/>
        </w:numPr>
        <w:spacing w:line="360" w:lineRule="auto"/>
        <w:ind w:leftChars="0"/>
        <w:jc w:val="both"/>
      </w:pPr>
    </w:p>
    <w:p>
      <w:pPr>
        <w:numPr>
          <w:ilvl w:val="0"/>
          <w:numId w:val="0"/>
        </w:numPr>
        <w:spacing w:line="360" w:lineRule="auto"/>
        <w:ind w:leftChars="0"/>
        <w:jc w:val="both"/>
      </w:pPr>
    </w:p>
    <w:p>
      <w:pPr>
        <w:numPr>
          <w:ilvl w:val="0"/>
          <w:numId w:val="0"/>
        </w:numPr>
        <w:spacing w:line="360" w:lineRule="auto"/>
        <w:ind w:leftChars="0"/>
        <w:jc w:val="both"/>
      </w:pPr>
    </w:p>
    <w:p>
      <w:pPr>
        <w:numPr>
          <w:ilvl w:val="0"/>
          <w:numId w:val="0"/>
        </w:numPr>
        <w:spacing w:line="360" w:lineRule="auto"/>
        <w:ind w:leftChars="0"/>
        <w:jc w:val="both"/>
      </w:pPr>
    </w:p>
    <w:p>
      <w:pPr>
        <w:numPr>
          <w:ilvl w:val="0"/>
          <w:numId w:val="0"/>
        </w:numPr>
        <w:spacing w:line="360" w:lineRule="auto"/>
        <w:ind w:leftChars="0"/>
        <w:jc w:val="both"/>
      </w:pPr>
    </w:p>
    <w:p>
      <w:pPr>
        <w:numPr>
          <w:ilvl w:val="0"/>
          <w:numId w:val="0"/>
        </w:numPr>
        <w:spacing w:line="360" w:lineRule="auto"/>
        <w:ind w:leftChars="0"/>
        <w:jc w:val="both"/>
      </w:pPr>
    </w:p>
    <w:p>
      <w:pPr>
        <w:numPr>
          <w:ilvl w:val="0"/>
          <w:numId w:val="0"/>
        </w:numPr>
        <w:spacing w:line="360" w:lineRule="auto"/>
        <w:ind w:leftChars="0"/>
        <w:jc w:val="both"/>
      </w:pPr>
    </w:p>
    <w:p>
      <w:pPr>
        <w:numPr>
          <w:ilvl w:val="0"/>
          <w:numId w:val="0"/>
        </w:numPr>
        <w:spacing w:line="360" w:lineRule="auto"/>
        <w:ind w:leftChars="0"/>
        <w:jc w:val="both"/>
      </w:pPr>
    </w:p>
    <w:p>
      <w:pPr>
        <w:numPr>
          <w:ilvl w:val="0"/>
          <w:numId w:val="0"/>
        </w:numPr>
        <w:spacing w:line="360" w:lineRule="auto"/>
        <w:ind w:leftChars="0"/>
        <w:jc w:val="both"/>
      </w:pPr>
    </w:p>
    <w:p>
      <w:pPr>
        <w:numPr>
          <w:ilvl w:val="0"/>
          <w:numId w:val="0"/>
        </w:numPr>
        <w:spacing w:line="360" w:lineRule="auto"/>
        <w:ind w:leftChars="0"/>
        <w:jc w:val="both"/>
      </w:pPr>
    </w:p>
    <w:p>
      <w:pPr>
        <w:numPr>
          <w:ilvl w:val="0"/>
          <w:numId w:val="0"/>
        </w:numPr>
        <w:spacing w:line="360" w:lineRule="auto"/>
        <w:ind w:leftChars="0"/>
        <w:jc w:val="both"/>
      </w:pPr>
    </w:p>
    <w:p>
      <w:pPr>
        <w:numPr>
          <w:ilvl w:val="0"/>
          <w:numId w:val="0"/>
        </w:numPr>
        <w:spacing w:line="360" w:lineRule="auto"/>
        <w:ind w:leftChars="0"/>
        <w:jc w:val="both"/>
      </w:pPr>
    </w:p>
    <w:p>
      <w:pPr>
        <w:numPr>
          <w:ilvl w:val="0"/>
          <w:numId w:val="0"/>
        </w:numPr>
        <w:spacing w:line="360" w:lineRule="auto"/>
        <w:ind w:leftChars="0"/>
        <w:jc w:val="both"/>
      </w:pPr>
    </w:p>
    <w:p>
      <w:pPr>
        <w:numPr>
          <w:ilvl w:val="0"/>
          <w:numId w:val="0"/>
        </w:numPr>
        <w:spacing w:line="360" w:lineRule="auto"/>
        <w:ind w:leftChars="0"/>
        <w:jc w:val="both"/>
      </w:pPr>
    </w:p>
    <w:p>
      <w:pPr>
        <w:numPr>
          <w:ilvl w:val="0"/>
          <w:numId w:val="0"/>
        </w:numPr>
        <w:spacing w:line="360" w:lineRule="auto"/>
        <w:ind w:leftChars="0"/>
        <w:jc w:val="both"/>
      </w:pPr>
    </w:p>
    <w:p>
      <w:pPr>
        <w:numPr>
          <w:ilvl w:val="0"/>
          <w:numId w:val="0"/>
        </w:numPr>
        <w:spacing w:line="360" w:lineRule="auto"/>
        <w:ind w:leftChars="0"/>
        <w:jc w:val="both"/>
      </w:pPr>
    </w:p>
    <w:p>
      <w:pPr>
        <w:numPr>
          <w:ilvl w:val="0"/>
          <w:numId w:val="0"/>
        </w:numPr>
        <w:spacing w:line="360" w:lineRule="auto"/>
        <w:ind w:leftChars="0"/>
        <w:jc w:val="both"/>
      </w:pPr>
    </w:p>
    <w:p>
      <w:pPr>
        <w:numPr>
          <w:ilvl w:val="0"/>
          <w:numId w:val="0"/>
        </w:numPr>
        <w:spacing w:line="360" w:lineRule="auto"/>
        <w:ind w:leftChars="0"/>
        <w:jc w:val="both"/>
      </w:pPr>
    </w:p>
    <w:p>
      <w:pPr>
        <w:numPr>
          <w:ilvl w:val="0"/>
          <w:numId w:val="0"/>
        </w:numPr>
        <w:spacing w:line="360" w:lineRule="auto"/>
        <w:ind w:leftChars="0"/>
        <w:jc w:val="both"/>
      </w:pPr>
    </w:p>
    <w:p>
      <w:pPr>
        <w:numPr>
          <w:ilvl w:val="0"/>
          <w:numId w:val="0"/>
        </w:numPr>
        <w:spacing w:line="360" w:lineRule="auto"/>
        <w:ind w:leftChars="0"/>
        <w:jc w:val="both"/>
      </w:pPr>
    </w:p>
    <w:p>
      <w:pPr>
        <w:numPr>
          <w:ilvl w:val="0"/>
          <w:numId w:val="0"/>
        </w:numPr>
        <w:spacing w:line="360" w:lineRule="auto"/>
        <w:ind w:leftChars="0"/>
        <w:jc w:val="both"/>
      </w:pPr>
    </w:p>
    <w:p>
      <w:pPr>
        <w:numPr>
          <w:ilvl w:val="0"/>
          <w:numId w:val="0"/>
        </w:numPr>
        <w:spacing w:line="360" w:lineRule="auto"/>
        <w:ind w:leftChars="0"/>
        <w:jc w:val="both"/>
      </w:pPr>
    </w:p>
    <w:p>
      <w:pPr>
        <w:numPr>
          <w:ilvl w:val="0"/>
          <w:numId w:val="0"/>
        </w:numPr>
        <w:spacing w:line="360" w:lineRule="auto"/>
        <w:ind w:leftChars="0"/>
        <w:jc w:val="both"/>
      </w:pPr>
    </w:p>
    <w:p>
      <w:pPr>
        <w:numPr>
          <w:ilvl w:val="0"/>
          <w:numId w:val="0"/>
        </w:numPr>
        <w:spacing w:line="360" w:lineRule="auto"/>
        <w:ind w:leftChars="0"/>
        <w:jc w:val="both"/>
      </w:pPr>
    </w:p>
    <w:p>
      <w:pPr>
        <w:numPr>
          <w:ilvl w:val="0"/>
          <w:numId w:val="0"/>
        </w:numPr>
        <w:spacing w:line="360" w:lineRule="auto"/>
        <w:ind w:leftChars="0"/>
        <w:jc w:val="both"/>
      </w:pPr>
    </w:p>
    <w:p>
      <w:pPr>
        <w:numPr>
          <w:ilvl w:val="0"/>
          <w:numId w:val="0"/>
        </w:numPr>
        <w:spacing w:line="360" w:lineRule="auto"/>
        <w:ind w:leftChars="0"/>
        <w:jc w:val="both"/>
      </w:pPr>
    </w:p>
    <w:p>
      <w:pPr>
        <w:numPr>
          <w:ilvl w:val="0"/>
          <w:numId w:val="0"/>
        </w:numPr>
        <w:spacing w:line="360" w:lineRule="auto"/>
        <w:ind w:leftChars="0"/>
        <w:jc w:val="both"/>
      </w:pPr>
    </w:p>
    <w:p>
      <w:pPr>
        <w:numPr>
          <w:ilvl w:val="0"/>
          <w:numId w:val="0"/>
        </w:numPr>
        <w:spacing w:line="360" w:lineRule="auto"/>
        <w:ind w:leftChars="0"/>
        <w:jc w:val="both"/>
      </w:pPr>
    </w:p>
    <w:p>
      <w:pPr>
        <w:numPr>
          <w:ilvl w:val="0"/>
          <w:numId w:val="0"/>
        </w:numPr>
        <w:spacing w:line="360" w:lineRule="auto"/>
        <w:ind w:leftChars="0"/>
        <w:jc w:val="both"/>
      </w:pPr>
    </w:p>
    <w:p>
      <w:pPr>
        <w:numPr>
          <w:ilvl w:val="0"/>
          <w:numId w:val="0"/>
        </w:numPr>
        <w:spacing w:line="360" w:lineRule="auto"/>
        <w:ind w:leftChars="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Exercise 2</w:t>
      </w:r>
    </w:p>
    <w:p>
      <w:pPr>
        <w:numPr>
          <w:ilvl w:val="0"/>
          <w:numId w:val="0"/>
        </w:numPr>
        <w:spacing w:line="360" w:lineRule="auto"/>
        <w:ind w:leftChars="0"/>
        <w:jc w:val="both"/>
      </w:pPr>
      <w:r>
        <w:rPr>
          <w:sz w:val="20"/>
        </w:rPr>
        <mc:AlternateContent>
          <mc:Choice Requires="wps">
            <w:drawing>
              <wp:anchor distT="0" distB="0" distL="114300" distR="114300" simplePos="0" relativeHeight="251671552" behindDoc="0" locked="0" layoutInCell="1" allowOverlap="1">
                <wp:simplePos x="0" y="0"/>
                <wp:positionH relativeFrom="column">
                  <wp:posOffset>1170305</wp:posOffset>
                </wp:positionH>
                <wp:positionV relativeFrom="paragraph">
                  <wp:posOffset>4370705</wp:posOffset>
                </wp:positionV>
                <wp:extent cx="542290" cy="314325"/>
                <wp:effectExtent l="4445" t="4445" r="5715" b="5080"/>
                <wp:wrapNone/>
                <wp:docPr id="14" name="Text Box 14"/>
                <wp:cNvGraphicFramePr/>
                <a:graphic xmlns:a="http://schemas.openxmlformats.org/drawingml/2006/main">
                  <a:graphicData uri="http://schemas.microsoft.com/office/word/2010/wordprocessingShape">
                    <wps:wsp>
                      <wps:cNvSpPr txBox="1"/>
                      <wps:spPr>
                        <a:xfrm>
                          <a:off x="0" y="0"/>
                          <a:ext cx="542290" cy="31432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pPr>
                              <w:rPr>
                                <w:rFonts w:hint="default"/>
                                <w:sz w:val="24"/>
                                <w:szCs w:val="24"/>
                                <w:lang w:val="en-US"/>
                              </w:rPr>
                            </w:pPr>
                            <w:r>
                              <w:rPr>
                                <w:rFonts w:hint="default"/>
                                <w:sz w:val="24"/>
                                <w:szCs w:val="24"/>
                                <w:lang w:val="en-US"/>
                              </w:rPr>
                              <w:t>1:1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2.15pt;margin-top:344.15pt;height:24.75pt;width:42.7pt;z-index:251671552;mso-width-relative:page;mso-height-relative:page;" fillcolor="#FFFFFF [3201]" filled="t" stroked="t" coordsize="21600,21600" o:gfxdata="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MPk2wTZAAAACwEAAA8AAAAAAAAAAQAgAAAAIgAA&#10;AGRycy9kb3ducmV2LnhtbFBLAQIUABQAAAAIAIdO4kDVkEilQAIAALgEAAAOAAAAAAAAAAEAIAAA&#10;ACgBAABkcnMvZTJvRG9jLnhtbFBLBQYAAAAABgAGAFkBAADaBQAAAAA=&#10;">
                <v:fill on="t" focussize="0,0"/>
                <v:stroke weight="0.5pt" color="#FFFFFF [3212]" joinstyle="round"/>
                <v:imagedata o:title=""/>
                <o:lock v:ext="edit" aspectratio="f"/>
                <v:textbox>
                  <w:txbxContent>
                    <w:p>
                      <w:pPr>
                        <w:rPr>
                          <w:rFonts w:hint="default"/>
                          <w:sz w:val="24"/>
                          <w:szCs w:val="24"/>
                          <w:lang w:val="en-US"/>
                        </w:rPr>
                      </w:pPr>
                      <w:r>
                        <w:rPr>
                          <w:rFonts w:hint="default"/>
                          <w:sz w:val="24"/>
                          <w:szCs w:val="24"/>
                          <w:lang w:val="en-US"/>
                        </w:rPr>
                        <w:t>1:1</w:t>
                      </w:r>
                    </w:p>
                  </w:txbxContent>
                </v:textbox>
              </v:shape>
            </w:pict>
          </mc:Fallback>
        </mc:AlternateContent>
      </w:r>
      <w:r>
        <w:rPr>
          <w:sz w:val="20"/>
        </w:rPr>
        <mc:AlternateContent>
          <mc:Choice Requires="wps">
            <w:drawing>
              <wp:anchor distT="0" distB="0" distL="114300" distR="114300" simplePos="0" relativeHeight="251670528" behindDoc="0" locked="0" layoutInCell="1" allowOverlap="1">
                <wp:simplePos x="0" y="0"/>
                <wp:positionH relativeFrom="column">
                  <wp:posOffset>3370580</wp:posOffset>
                </wp:positionH>
                <wp:positionV relativeFrom="paragraph">
                  <wp:posOffset>4370705</wp:posOffset>
                </wp:positionV>
                <wp:extent cx="542290" cy="314325"/>
                <wp:effectExtent l="4445" t="4445" r="5715" b="5080"/>
                <wp:wrapNone/>
                <wp:docPr id="13" name="Text Box 13"/>
                <wp:cNvGraphicFramePr/>
                <a:graphic xmlns:a="http://schemas.openxmlformats.org/drawingml/2006/main">
                  <a:graphicData uri="http://schemas.microsoft.com/office/word/2010/wordprocessingShape">
                    <wps:wsp>
                      <wps:cNvSpPr txBox="1"/>
                      <wps:spPr>
                        <a:xfrm>
                          <a:off x="0" y="0"/>
                          <a:ext cx="542290" cy="31432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pPr>
                              <w:rPr>
                                <w:rFonts w:hint="default"/>
                                <w:sz w:val="24"/>
                                <w:szCs w:val="24"/>
                                <w:lang w:val="en-US"/>
                              </w:rPr>
                            </w:pPr>
                            <w:r>
                              <w:rPr>
                                <w:rFonts w:hint="default"/>
                                <w:sz w:val="24"/>
                                <w:szCs w:val="24"/>
                                <w:lang w:val="en-US"/>
                              </w:rPr>
                              <w:t>1:1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65.4pt;margin-top:344.15pt;height:24.75pt;width:42.7pt;z-index:251670528;mso-width-relative:page;mso-height-relative:page;" fillcolor="#FFFFFF [3201]" filled="t" stroked="t" coordsize="21600,21600" o:gfxdata="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D5nwBH2QAAAAsBAAAPAAAAAAAAAAEAIAAAACIAAABk&#10;cnMvZG93bnJldi54bWxQSwECFAAUAAAACACHTuJADckTuj4CAAC4BAAADgAAAAAAAAABACAAAAAo&#10;AQAAZHJzL2Uyb0RvYy54bWxQSwUGAAAAAAYABgBZAQAA2AUAAAAA&#10;">
                <v:fill on="t" focussize="0,0"/>
                <v:stroke weight="0.5pt" color="#FFFFFF [3212]" joinstyle="round"/>
                <v:imagedata o:title=""/>
                <o:lock v:ext="edit" aspectratio="f"/>
                <v:textbox>
                  <w:txbxContent>
                    <w:p>
                      <w:pPr>
                        <w:rPr>
                          <w:rFonts w:hint="default"/>
                          <w:sz w:val="24"/>
                          <w:szCs w:val="24"/>
                          <w:lang w:val="en-US"/>
                        </w:rPr>
                      </w:pPr>
                      <w:r>
                        <w:rPr>
                          <w:rFonts w:hint="default"/>
                          <w:sz w:val="24"/>
                          <w:szCs w:val="24"/>
                          <w:lang w:val="en-US"/>
                        </w:rPr>
                        <w:t>1:1</w:t>
                      </w:r>
                    </w:p>
                  </w:txbxContent>
                </v:textbox>
              </v:shape>
            </w:pict>
          </mc:Fallback>
        </mc:AlternateContent>
      </w:r>
      <w:r>
        <w:rPr>
          <w:sz w:val="20"/>
        </w:rPr>
        <mc:AlternateContent>
          <mc:Choice Requires="wps">
            <w:drawing>
              <wp:anchor distT="0" distB="0" distL="114300" distR="114300" simplePos="0" relativeHeight="251669504" behindDoc="0" locked="0" layoutInCell="1" allowOverlap="1">
                <wp:simplePos x="0" y="0"/>
                <wp:positionH relativeFrom="column">
                  <wp:posOffset>1151255</wp:posOffset>
                </wp:positionH>
                <wp:positionV relativeFrom="paragraph">
                  <wp:posOffset>1579880</wp:posOffset>
                </wp:positionV>
                <wp:extent cx="542290" cy="314325"/>
                <wp:effectExtent l="4445" t="4445" r="5715" b="5080"/>
                <wp:wrapNone/>
                <wp:docPr id="12" name="Text Box 12"/>
                <wp:cNvGraphicFramePr/>
                <a:graphic xmlns:a="http://schemas.openxmlformats.org/drawingml/2006/main">
                  <a:graphicData uri="http://schemas.microsoft.com/office/word/2010/wordprocessingShape">
                    <wps:wsp>
                      <wps:cNvSpPr txBox="1"/>
                      <wps:spPr>
                        <a:xfrm>
                          <a:off x="0" y="0"/>
                          <a:ext cx="542290" cy="31432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pPr>
                              <w:rPr>
                                <w:rFonts w:hint="default"/>
                                <w:sz w:val="24"/>
                                <w:szCs w:val="24"/>
                                <w:lang w:val="en-US"/>
                              </w:rPr>
                            </w:pPr>
                            <w:r>
                              <w:rPr>
                                <w:rFonts w:hint="default"/>
                                <w:sz w:val="24"/>
                                <w:szCs w:val="24"/>
                                <w:lang w:val="en-US"/>
                              </w:rPr>
                              <w:t>0:1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0.65pt;margin-top:124.4pt;height:24.75pt;width:42.7pt;z-index:251669504;mso-width-relative:page;mso-height-relative:page;" fillcolor="#FFFFFF [3201]" filled="t" stroked="t" coordsize="21600,21600" o:gfxdata="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AFspK92AAAAAsBAAAPAAAAAAAAAAEAIAAAACIAAABk&#10;cnMvZG93bnJldi54bWxQSwECFAAUAAAACACHTuJACNSLcT8CAAC4BAAADgAAAAAAAAABACAAAAAn&#10;AQAAZHJzL2Uyb0RvYy54bWxQSwUGAAAAAAYABgBZAQAA2AUAAAAA&#10;">
                <v:fill on="t" focussize="0,0"/>
                <v:stroke weight="0.5pt" color="#FFFFFF [3212]" joinstyle="round"/>
                <v:imagedata o:title=""/>
                <o:lock v:ext="edit" aspectratio="f"/>
                <v:textbox>
                  <w:txbxContent>
                    <w:p>
                      <w:pPr>
                        <w:rPr>
                          <w:rFonts w:hint="default"/>
                          <w:sz w:val="24"/>
                          <w:szCs w:val="24"/>
                          <w:lang w:val="en-US"/>
                        </w:rPr>
                      </w:pPr>
                      <w:r>
                        <w:rPr>
                          <w:rFonts w:hint="default"/>
                          <w:sz w:val="24"/>
                          <w:szCs w:val="24"/>
                          <w:lang w:val="en-US"/>
                        </w:rPr>
                        <w:t>0:1</w:t>
                      </w:r>
                    </w:p>
                  </w:txbxContent>
                </v:textbox>
              </v:shape>
            </w:pict>
          </mc:Fallback>
        </mc:AlternateContent>
      </w:r>
      <w:r>
        <w:rPr>
          <w:sz w:val="20"/>
        </w:rPr>
        <mc:AlternateContent>
          <mc:Choice Requires="wps">
            <w:drawing>
              <wp:anchor distT="0" distB="0" distL="114300" distR="114300" simplePos="0" relativeHeight="251666432" behindDoc="0" locked="0" layoutInCell="1" allowOverlap="1">
                <wp:simplePos x="0" y="0"/>
                <wp:positionH relativeFrom="column">
                  <wp:posOffset>3284855</wp:posOffset>
                </wp:positionH>
                <wp:positionV relativeFrom="paragraph">
                  <wp:posOffset>2970530</wp:posOffset>
                </wp:positionV>
                <wp:extent cx="542290" cy="314325"/>
                <wp:effectExtent l="4445" t="4445" r="5715" b="5080"/>
                <wp:wrapNone/>
                <wp:docPr id="9" name="Text Box 9"/>
                <wp:cNvGraphicFramePr/>
                <a:graphic xmlns:a="http://schemas.openxmlformats.org/drawingml/2006/main">
                  <a:graphicData uri="http://schemas.microsoft.com/office/word/2010/wordprocessingShape">
                    <wps:wsp>
                      <wps:cNvSpPr txBox="1"/>
                      <wps:spPr>
                        <a:xfrm>
                          <a:off x="0" y="0"/>
                          <a:ext cx="542290" cy="31432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pPr>
                              <w:rPr>
                                <w:rFonts w:hint="default"/>
                                <w:sz w:val="24"/>
                                <w:szCs w:val="24"/>
                                <w:lang w:val="en-US"/>
                              </w:rPr>
                            </w:pPr>
                            <w:r>
                              <w:rPr>
                                <w:rFonts w:hint="default"/>
                                <w:sz w:val="24"/>
                                <w:szCs w:val="24"/>
                                <w:lang w:val="en-US"/>
                              </w:rPr>
                              <w:t>1:N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58.65pt;margin-top:233.9pt;height:24.75pt;width:42.7pt;z-index:251666432;mso-width-relative:page;mso-height-relative:page;" fillcolor="#FFFFFF [3201]" filled="t" stroked="t" coordsize="21600,21600" o:gfxdata="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KIIHPrYAAAACwEAAA8AAAAAAAAAAQAgAAAAIgAAAGRy&#10;cy9kb3ducmV2LnhtbFBLAQIUABQAAAAIAIdO4kCAJKVWPgIAALYEAAAOAAAAAAAAAAEAIAAAACcB&#10;AABkcnMvZTJvRG9jLnhtbFBLBQYAAAAABgAGAFkBAADXBQAAAAA=&#10;">
                <v:fill on="t" focussize="0,0"/>
                <v:stroke weight="0.5pt" color="#FFFFFF [3212]" joinstyle="round"/>
                <v:imagedata o:title=""/>
                <o:lock v:ext="edit" aspectratio="f"/>
                <v:textbox>
                  <w:txbxContent>
                    <w:p>
                      <w:pPr>
                        <w:rPr>
                          <w:rFonts w:hint="default"/>
                          <w:sz w:val="24"/>
                          <w:szCs w:val="24"/>
                          <w:lang w:val="en-US"/>
                        </w:rPr>
                      </w:pPr>
                      <w:r>
                        <w:rPr>
                          <w:rFonts w:hint="default"/>
                          <w:sz w:val="24"/>
                          <w:szCs w:val="24"/>
                          <w:lang w:val="en-US"/>
                        </w:rPr>
                        <w:t>1:N</w:t>
                      </w:r>
                    </w:p>
                  </w:txbxContent>
                </v:textbox>
              </v:shape>
            </w:pict>
          </mc:Fallback>
        </mc:AlternateContent>
      </w:r>
      <w:r>
        <w:rPr>
          <w:sz w:val="20"/>
        </w:rPr>
        <mc:AlternateContent>
          <mc:Choice Requires="wps">
            <w:drawing>
              <wp:anchor distT="0" distB="0" distL="114300" distR="114300" simplePos="0" relativeHeight="251667456" behindDoc="0" locked="0" layoutInCell="1" allowOverlap="1">
                <wp:simplePos x="0" y="0"/>
                <wp:positionH relativeFrom="column">
                  <wp:posOffset>1189355</wp:posOffset>
                </wp:positionH>
                <wp:positionV relativeFrom="paragraph">
                  <wp:posOffset>2932430</wp:posOffset>
                </wp:positionV>
                <wp:extent cx="542290" cy="314325"/>
                <wp:effectExtent l="4445" t="4445" r="5715" b="5080"/>
                <wp:wrapNone/>
                <wp:docPr id="10" name="Text Box 10"/>
                <wp:cNvGraphicFramePr/>
                <a:graphic xmlns:a="http://schemas.openxmlformats.org/drawingml/2006/main">
                  <a:graphicData uri="http://schemas.microsoft.com/office/word/2010/wordprocessingShape">
                    <wps:wsp>
                      <wps:cNvSpPr txBox="1"/>
                      <wps:spPr>
                        <a:xfrm>
                          <a:off x="0" y="0"/>
                          <a:ext cx="542290" cy="31432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pPr>
                              <w:rPr>
                                <w:rFonts w:hint="default"/>
                                <w:sz w:val="24"/>
                                <w:szCs w:val="24"/>
                                <w:lang w:val="en-US"/>
                              </w:rPr>
                            </w:pPr>
                            <w:r>
                              <w:rPr>
                                <w:rFonts w:hint="default"/>
                                <w:sz w:val="24"/>
                                <w:szCs w:val="24"/>
                                <w:lang w:val="en-US"/>
                              </w:rPr>
                              <w:t>0:1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3.65pt;margin-top:230.9pt;height:24.75pt;width:42.7pt;z-index:251667456;mso-width-relative:page;mso-height-relative:page;" fillcolor="#FFFFFF [3201]" filled="t" stroked="t" coordsize="21600,21600" o:gfxdata="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N6XuMNkAAAALAQAADwAAAAAAAAABACAAAAAiAAAA&#10;ZHJzL2Rvd25yZXYueG1sUEsBAhQAFAAAAAgAh07iQEPoyj0/AgAAuAQAAA4AAAAAAAAAAQAgAAAA&#10;KAEAAGRycy9lMm9Eb2MueG1sUEsFBgAAAAAGAAYAWQEAANkFAAAAAA==&#10;">
                <v:fill on="t" focussize="0,0"/>
                <v:stroke weight="0.5pt" color="#FFFFFF [3212]" joinstyle="round"/>
                <v:imagedata o:title=""/>
                <o:lock v:ext="edit" aspectratio="f"/>
                <v:textbox>
                  <w:txbxContent>
                    <w:p>
                      <w:pPr>
                        <w:rPr>
                          <w:rFonts w:hint="default"/>
                          <w:sz w:val="24"/>
                          <w:szCs w:val="24"/>
                          <w:lang w:val="en-US"/>
                        </w:rPr>
                      </w:pPr>
                      <w:r>
                        <w:rPr>
                          <w:rFonts w:hint="default"/>
                          <w:sz w:val="24"/>
                          <w:szCs w:val="24"/>
                          <w:lang w:val="en-US"/>
                        </w:rPr>
                        <w:t>0:1</w:t>
                      </w:r>
                    </w:p>
                  </w:txbxContent>
                </v:textbox>
              </v:shape>
            </w:pict>
          </mc:Fallback>
        </mc:AlternateContent>
      </w:r>
      <w:r>
        <w:rPr>
          <w:sz w:val="20"/>
        </w:rPr>
        <mc:AlternateContent>
          <mc:Choice Requires="wps">
            <w:drawing>
              <wp:anchor distT="0" distB="0" distL="114300" distR="114300" simplePos="0" relativeHeight="251668480" behindDoc="0" locked="0" layoutInCell="1" allowOverlap="1">
                <wp:simplePos x="0" y="0"/>
                <wp:positionH relativeFrom="column">
                  <wp:posOffset>3303905</wp:posOffset>
                </wp:positionH>
                <wp:positionV relativeFrom="paragraph">
                  <wp:posOffset>1579880</wp:posOffset>
                </wp:positionV>
                <wp:extent cx="542290" cy="314325"/>
                <wp:effectExtent l="4445" t="4445" r="5715" b="5080"/>
                <wp:wrapNone/>
                <wp:docPr id="11" name="Text Box 11"/>
                <wp:cNvGraphicFramePr/>
                <a:graphic xmlns:a="http://schemas.openxmlformats.org/drawingml/2006/main">
                  <a:graphicData uri="http://schemas.microsoft.com/office/word/2010/wordprocessingShape">
                    <wps:wsp>
                      <wps:cNvSpPr txBox="1"/>
                      <wps:spPr>
                        <a:xfrm>
                          <a:off x="0" y="0"/>
                          <a:ext cx="542290" cy="31432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pPr>
                              <w:rPr>
                                <w:rFonts w:hint="default"/>
                                <w:sz w:val="24"/>
                                <w:szCs w:val="24"/>
                                <w:lang w:val="en-US"/>
                              </w:rPr>
                            </w:pPr>
                            <w:r>
                              <w:rPr>
                                <w:rFonts w:hint="default"/>
                                <w:sz w:val="24"/>
                                <w:szCs w:val="24"/>
                                <w:lang w:val="en-US"/>
                              </w:rPr>
                              <w:t>1:1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60.15pt;margin-top:124.4pt;height:24.75pt;width:42.7pt;z-index:251668480;mso-width-relative:page;mso-height-relative:page;" fillcolor="#FFFFFF [3201]" filled="t" stroked="t" coordsize="21600,21600" o:gfxdata="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7jRQ3tkAAAALAQAADwAAAAAAAAABACAAAAAiAAAA&#10;ZHJzL2Rvd25yZXYueG1sUEsBAhQAFAAAAAgAh07iQEb1UvY/AgAAuAQAAA4AAAAAAAAAAQAgAAAA&#10;KAEAAGRycy9lMm9Eb2MueG1sUEsFBgAAAAAGAAYAWQEAANkFAAAAAA==&#10;">
                <v:fill on="t" focussize="0,0"/>
                <v:stroke weight="0.5pt" color="#FFFFFF [3212]" joinstyle="round"/>
                <v:imagedata o:title=""/>
                <o:lock v:ext="edit" aspectratio="f"/>
                <v:textbox>
                  <w:txbxContent>
                    <w:p>
                      <w:pPr>
                        <w:rPr>
                          <w:rFonts w:hint="default"/>
                          <w:sz w:val="24"/>
                          <w:szCs w:val="24"/>
                          <w:lang w:val="en-US"/>
                        </w:rPr>
                      </w:pPr>
                      <w:r>
                        <w:rPr>
                          <w:rFonts w:hint="default"/>
                          <w:sz w:val="24"/>
                          <w:szCs w:val="24"/>
                          <w:lang w:val="en-US"/>
                        </w:rPr>
                        <w:t>1:1</w:t>
                      </w:r>
                    </w:p>
                  </w:txbxContent>
                </v:textbox>
              </v:shape>
            </w:pict>
          </mc:Fallback>
        </mc:AlternateContent>
      </w:r>
      <w:r>
        <w:rPr>
          <w:sz w:val="20"/>
        </w:rPr>
        <mc:AlternateContent>
          <mc:Choice Requires="wps">
            <w:drawing>
              <wp:anchor distT="0" distB="0" distL="114300" distR="114300" simplePos="0" relativeHeight="251663360" behindDoc="0" locked="0" layoutInCell="1" allowOverlap="1">
                <wp:simplePos x="0" y="0"/>
                <wp:positionH relativeFrom="column">
                  <wp:posOffset>5685155</wp:posOffset>
                </wp:positionH>
                <wp:positionV relativeFrom="paragraph">
                  <wp:posOffset>4485005</wp:posOffset>
                </wp:positionV>
                <wp:extent cx="1018540" cy="314325"/>
                <wp:effectExtent l="4445" t="4445" r="5715" b="5080"/>
                <wp:wrapNone/>
                <wp:docPr id="6" name="Text Box 6"/>
                <wp:cNvGraphicFramePr/>
                <a:graphic xmlns:a="http://schemas.openxmlformats.org/drawingml/2006/main">
                  <a:graphicData uri="http://schemas.microsoft.com/office/word/2010/wordprocessingShape">
                    <wps:wsp>
                      <wps:cNvSpPr txBox="1"/>
                      <wps:spPr>
                        <a:xfrm>
                          <a:off x="0" y="0"/>
                          <a:ext cx="1018540" cy="31432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pPr>
                              <w:rPr>
                                <w:rFonts w:hint="default"/>
                                <w:sz w:val="21"/>
                                <w:szCs w:val="21"/>
                                <w:lang w:val="en-US"/>
                              </w:rPr>
                            </w:pPr>
                            <w:r>
                              <w:rPr>
                                <w:rFonts w:hint="default"/>
                                <w:sz w:val="21"/>
                                <w:szCs w:val="21"/>
                                <w:lang w:val="en-US"/>
                              </w:rPr>
                              <w:t>One is to one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47.65pt;margin-top:353.15pt;height:24.75pt;width:80.2pt;z-index:251663360;mso-width-relative:page;mso-height-relative:page;" fillcolor="#FFFFFF [3201]" filled="t" stroked="t" coordsize="21600,21600" o:gfxdata="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W7hv0dkAAAAMAQAADwAAAAAAAAABACAAAAAiAAAA&#10;ZHJzL2Rvd25yZXYueG1sUEsBAhQAFAAAAAgAh07iQNFjuM0/AgAAtwQAAA4AAAAAAAAAAQAgAAAA&#10;KAEAAGRycy9lMm9Eb2MueG1sUEsFBgAAAAAGAAYAWQEAANkFAAAAAA==&#10;">
                <v:fill on="t" focussize="0,0"/>
                <v:stroke weight="0.5pt" color="#FFFFFF [3212]" joinstyle="round"/>
                <v:imagedata o:title=""/>
                <o:lock v:ext="edit" aspectratio="f"/>
                <v:textbox>
                  <w:txbxContent>
                    <w:p>
                      <w:pPr>
                        <w:rPr>
                          <w:rFonts w:hint="default"/>
                          <w:sz w:val="21"/>
                          <w:szCs w:val="21"/>
                          <w:lang w:val="en-US"/>
                        </w:rPr>
                      </w:pPr>
                      <w:r>
                        <w:rPr>
                          <w:rFonts w:hint="default"/>
                          <w:sz w:val="21"/>
                          <w:szCs w:val="21"/>
                          <w:lang w:val="en-US"/>
                        </w:rPr>
                        <w:t>One is to one</w:t>
                      </w:r>
                    </w:p>
                  </w:txbxContent>
                </v:textbox>
              </v:shape>
            </w:pict>
          </mc:Fallback>
        </mc:AlternateContent>
      </w:r>
      <w:r>
        <w:rPr>
          <w:sz w:val="20"/>
        </w:rPr>
        <mc:AlternateContent>
          <mc:Choice Requires="wps">
            <w:drawing>
              <wp:anchor distT="0" distB="0" distL="114300" distR="114300" simplePos="0" relativeHeight="251664384" behindDoc="0" locked="0" layoutInCell="1" allowOverlap="1">
                <wp:simplePos x="0" y="0"/>
                <wp:positionH relativeFrom="column">
                  <wp:posOffset>5647055</wp:posOffset>
                </wp:positionH>
                <wp:positionV relativeFrom="paragraph">
                  <wp:posOffset>3037205</wp:posOffset>
                </wp:positionV>
                <wp:extent cx="1018540" cy="314325"/>
                <wp:effectExtent l="4445" t="4445" r="5715" b="5080"/>
                <wp:wrapNone/>
                <wp:docPr id="7" name="Text Box 7"/>
                <wp:cNvGraphicFramePr/>
                <a:graphic xmlns:a="http://schemas.openxmlformats.org/drawingml/2006/main">
                  <a:graphicData uri="http://schemas.microsoft.com/office/word/2010/wordprocessingShape">
                    <wps:wsp>
                      <wps:cNvSpPr txBox="1"/>
                      <wps:spPr>
                        <a:xfrm>
                          <a:off x="0" y="0"/>
                          <a:ext cx="1018540" cy="31432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pPr>
                              <w:rPr>
                                <w:rFonts w:hint="default"/>
                                <w:sz w:val="21"/>
                                <w:szCs w:val="21"/>
                                <w:lang w:val="en-US"/>
                              </w:rPr>
                            </w:pPr>
                            <w:r>
                              <w:rPr>
                                <w:rFonts w:hint="default"/>
                                <w:sz w:val="21"/>
                                <w:szCs w:val="21"/>
                                <w:lang w:val="en-US"/>
                              </w:rPr>
                              <w:t>One is to many</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44.65pt;margin-top:239.15pt;height:24.75pt;width:80.2pt;z-index:251664384;mso-width-relative:page;mso-height-relative:page;" fillcolor="#FFFFFF [3201]" filled="t" stroked="t" coordsize="21600,21600" o:gfxdata="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B/FU2q2gAAAAwBAAAPAAAAAAAAAAEAIAAAACIA&#10;AABkcnMvZG93bnJldi54bWxQSwECFAAUAAAACACHTuJAoKqHB0ACAAC3BAAADgAAAAAAAAABACAA&#10;AAApAQAAZHJzL2Uyb0RvYy54bWxQSwUGAAAAAAYABgBZAQAA2wUAAAAA&#10;">
                <v:fill on="t" focussize="0,0"/>
                <v:stroke weight="0.5pt" color="#FFFFFF [3212]" joinstyle="round"/>
                <v:imagedata o:title=""/>
                <o:lock v:ext="edit" aspectratio="f"/>
                <v:textbox>
                  <w:txbxContent>
                    <w:p>
                      <w:pPr>
                        <w:rPr>
                          <w:rFonts w:hint="default"/>
                          <w:sz w:val="21"/>
                          <w:szCs w:val="21"/>
                          <w:lang w:val="en-US"/>
                        </w:rPr>
                      </w:pPr>
                      <w:r>
                        <w:rPr>
                          <w:rFonts w:hint="default"/>
                          <w:sz w:val="21"/>
                          <w:szCs w:val="21"/>
                          <w:lang w:val="en-US"/>
                        </w:rPr>
                        <w:t>One is to many</w:t>
                      </w:r>
                    </w:p>
                  </w:txbxContent>
                </v:textbox>
              </v:shape>
            </w:pict>
          </mc:Fallback>
        </mc:AlternateContent>
      </w:r>
      <w:r>
        <w:rPr>
          <w:sz w:val="20"/>
        </w:rPr>
        <mc:AlternateContent>
          <mc:Choice Requires="wps">
            <w:drawing>
              <wp:anchor distT="0" distB="0" distL="114300" distR="114300" simplePos="0" relativeHeight="251665408" behindDoc="0" locked="0" layoutInCell="1" allowOverlap="1">
                <wp:simplePos x="0" y="0"/>
                <wp:positionH relativeFrom="column">
                  <wp:posOffset>5685155</wp:posOffset>
                </wp:positionH>
                <wp:positionV relativeFrom="paragraph">
                  <wp:posOffset>1656080</wp:posOffset>
                </wp:positionV>
                <wp:extent cx="1018540" cy="314325"/>
                <wp:effectExtent l="4445" t="4445" r="5715" b="5080"/>
                <wp:wrapNone/>
                <wp:docPr id="8" name="Text Box 8"/>
                <wp:cNvGraphicFramePr/>
                <a:graphic xmlns:a="http://schemas.openxmlformats.org/drawingml/2006/main">
                  <a:graphicData uri="http://schemas.microsoft.com/office/word/2010/wordprocessingShape">
                    <wps:wsp>
                      <wps:cNvSpPr txBox="1"/>
                      <wps:spPr>
                        <a:xfrm>
                          <a:off x="0" y="0"/>
                          <a:ext cx="1018540" cy="31432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pPr>
                              <w:rPr>
                                <w:rFonts w:hint="default"/>
                                <w:sz w:val="21"/>
                                <w:szCs w:val="21"/>
                                <w:lang w:val="en-US"/>
                              </w:rPr>
                            </w:pPr>
                            <w:r>
                              <w:rPr>
                                <w:rFonts w:hint="default"/>
                                <w:sz w:val="21"/>
                                <w:szCs w:val="21"/>
                                <w:lang w:val="en-US"/>
                              </w:rPr>
                              <w:t>One is to One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47.65pt;margin-top:130.4pt;height:24.75pt;width:80.2pt;z-index:251665408;mso-width-relative:page;mso-height-relative:page;" fillcolor="#FFFFFF [3201]" filled="t" stroked="t" coordsize="21600,21600" o:gfxdata="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AiHlYz2gAAAAwBAAAPAAAAAAAAAAEAIAAAACIA&#10;AABkcnMvZG93bnJldi54bWxQSwECFAAUAAAACACHTuJA+Yrg+0ACAAC3BAAADgAAAAAAAAABACAA&#10;AAApAQAAZHJzL2Uyb0RvYy54bWxQSwUGAAAAAAYABgBZAQAA2wUAAAAA&#10;">
                <v:fill on="t" focussize="0,0"/>
                <v:stroke weight="0.5pt" color="#FFFFFF [3212]" joinstyle="round"/>
                <v:imagedata o:title=""/>
                <o:lock v:ext="edit" aspectratio="f"/>
                <v:textbox>
                  <w:txbxContent>
                    <w:p>
                      <w:pPr>
                        <w:rPr>
                          <w:rFonts w:hint="default"/>
                          <w:sz w:val="21"/>
                          <w:szCs w:val="21"/>
                          <w:lang w:val="en-US"/>
                        </w:rPr>
                      </w:pPr>
                      <w:r>
                        <w:rPr>
                          <w:rFonts w:hint="default"/>
                          <w:sz w:val="21"/>
                          <w:szCs w:val="21"/>
                          <w:lang w:val="en-US"/>
                        </w:rPr>
                        <w:t>One is to One</w:t>
                      </w:r>
                    </w:p>
                  </w:txbxContent>
                </v:textbox>
              </v:shape>
            </w:pict>
          </mc:Fallback>
        </mc:AlternateContent>
      </w:r>
      <w:r>
        <w:rPr>
          <w:sz w:val="20"/>
        </w:rPr>
        <mc:AlternateContent>
          <mc:Choice Requires="wps">
            <w:drawing>
              <wp:anchor distT="0" distB="0" distL="114300" distR="114300" simplePos="0" relativeHeight="251662336" behindDoc="0" locked="0" layoutInCell="1" allowOverlap="1">
                <wp:simplePos x="0" y="0"/>
                <wp:positionH relativeFrom="column">
                  <wp:posOffset>5656580</wp:posOffset>
                </wp:positionH>
                <wp:positionV relativeFrom="paragraph">
                  <wp:posOffset>255905</wp:posOffset>
                </wp:positionV>
                <wp:extent cx="1018540" cy="314325"/>
                <wp:effectExtent l="4445" t="4445" r="5715" b="5080"/>
                <wp:wrapNone/>
                <wp:docPr id="5" name="Text Box 5"/>
                <wp:cNvGraphicFramePr/>
                <a:graphic xmlns:a="http://schemas.openxmlformats.org/drawingml/2006/main">
                  <a:graphicData uri="http://schemas.microsoft.com/office/word/2010/wordprocessingShape">
                    <wps:wsp>
                      <wps:cNvSpPr txBox="1"/>
                      <wps:spPr>
                        <a:xfrm>
                          <a:off x="0" y="0"/>
                          <a:ext cx="1018540" cy="31432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pPr>
                              <w:rPr>
                                <w:rFonts w:hint="default"/>
                                <w:sz w:val="21"/>
                                <w:szCs w:val="21"/>
                                <w:lang w:val="en-US"/>
                              </w:rPr>
                            </w:pPr>
                            <w:r>
                              <w:rPr>
                                <w:rFonts w:hint="default"/>
                                <w:sz w:val="21"/>
                                <w:szCs w:val="21"/>
                                <w:lang w:val="en-US"/>
                              </w:rPr>
                              <w:t>One is to many</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45.4pt;margin-top:20.15pt;height:24.75pt;width:80.2pt;z-index:251662336;mso-width-relative:page;mso-height-relative:page;" fillcolor="#FFFFFF [3201]" filled="t" stroked="t" coordsize="21600,21600" o:gfxdata="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LRxhP3XAAAACgEAAA8AAAAAAAAAAQAgAAAAIgAA&#10;AGRycy9kb3ducmV2LnhtbFBLAQIUABQAAAAIAIdO4kADPolIQgIAALcEAAAOAAAAAAAAAAEAIAAA&#10;ACYBAABkcnMvZTJvRG9jLnhtbFBLBQYAAAAABgAGAFkBAADaBQAAAAA=&#10;">
                <v:fill on="t" focussize="0,0"/>
                <v:stroke weight="0.5pt" color="#FFFFFF [3212]" joinstyle="round"/>
                <v:imagedata o:title=""/>
                <o:lock v:ext="edit" aspectratio="f"/>
                <v:textbox>
                  <w:txbxContent>
                    <w:p>
                      <w:pPr>
                        <w:rPr>
                          <w:rFonts w:hint="default"/>
                          <w:sz w:val="21"/>
                          <w:szCs w:val="21"/>
                          <w:lang w:val="en-US"/>
                        </w:rPr>
                      </w:pPr>
                      <w:r>
                        <w:rPr>
                          <w:rFonts w:hint="default"/>
                          <w:sz w:val="21"/>
                          <w:szCs w:val="21"/>
                          <w:lang w:val="en-US"/>
                        </w:rPr>
                        <w:t>One is to many</w:t>
                      </w:r>
                    </w:p>
                  </w:txbxContent>
                </v:textbox>
              </v:shape>
            </w:pict>
          </mc:Fallback>
        </mc:AlternateContent>
      </w:r>
      <w:r>
        <w:rPr>
          <w:sz w:val="20"/>
        </w:rPr>
        <mc:AlternateContent>
          <mc:Choice Requires="wps">
            <w:drawing>
              <wp:anchor distT="0" distB="0" distL="114300" distR="114300" simplePos="0" relativeHeight="251661312" behindDoc="0" locked="0" layoutInCell="1" allowOverlap="1">
                <wp:simplePos x="0" y="0"/>
                <wp:positionH relativeFrom="column">
                  <wp:posOffset>3313430</wp:posOffset>
                </wp:positionH>
                <wp:positionV relativeFrom="paragraph">
                  <wp:posOffset>189230</wp:posOffset>
                </wp:positionV>
                <wp:extent cx="542290" cy="314325"/>
                <wp:effectExtent l="4445" t="4445" r="5715" b="5080"/>
                <wp:wrapNone/>
                <wp:docPr id="4" name="Text Box 4"/>
                <wp:cNvGraphicFramePr/>
                <a:graphic xmlns:a="http://schemas.openxmlformats.org/drawingml/2006/main">
                  <a:graphicData uri="http://schemas.microsoft.com/office/word/2010/wordprocessingShape">
                    <wps:wsp>
                      <wps:cNvSpPr txBox="1"/>
                      <wps:spPr>
                        <a:xfrm>
                          <a:off x="0" y="0"/>
                          <a:ext cx="542290" cy="31432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pPr>
                              <w:rPr>
                                <w:rFonts w:hint="default"/>
                                <w:sz w:val="24"/>
                                <w:szCs w:val="24"/>
                                <w:lang w:val="en-US"/>
                              </w:rPr>
                            </w:pPr>
                            <w:r>
                              <w:rPr>
                                <w:rFonts w:hint="default"/>
                                <w:sz w:val="24"/>
                                <w:szCs w:val="24"/>
                                <w:lang w:val="en-US"/>
                              </w:rPr>
                              <w:t>1:N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60.9pt;margin-top:14.9pt;height:24.75pt;width:42.7pt;z-index:251661312;mso-width-relative:page;mso-height-relative:page;" fillcolor="#FFFFFF [3201]" filled="t" stroked="t" coordsize="21600,21600" o:gfxdata="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F1BgUtkAAAAJAQAADwAAAAAAAAABACAAAAAiAAAA&#10;ZHJzL2Rvd25yZXYueG1sUEsBAhQAFAAAAAgAh07iQHjwa1k/AgAAtgQAAA4AAAAAAAAAAQAgAAAA&#10;KAEAAGRycy9lMm9Eb2MueG1sUEsFBgAAAAAGAAYAWQEAANkFAAAAAA==&#10;">
                <v:fill on="t" focussize="0,0"/>
                <v:stroke weight="0.5pt" color="#FFFFFF [3212]" joinstyle="round"/>
                <v:imagedata o:title=""/>
                <o:lock v:ext="edit" aspectratio="f"/>
                <v:textbox>
                  <w:txbxContent>
                    <w:p>
                      <w:pPr>
                        <w:rPr>
                          <w:rFonts w:hint="default"/>
                          <w:sz w:val="24"/>
                          <w:szCs w:val="24"/>
                          <w:lang w:val="en-US"/>
                        </w:rPr>
                      </w:pPr>
                      <w:r>
                        <w:rPr>
                          <w:rFonts w:hint="default"/>
                          <w:sz w:val="24"/>
                          <w:szCs w:val="24"/>
                          <w:lang w:val="en-US"/>
                        </w:rPr>
                        <w:t>1:N</w:t>
                      </w:r>
                    </w:p>
                  </w:txbxContent>
                </v:textbox>
              </v:shape>
            </w:pict>
          </mc:Fallback>
        </mc:AlternateContent>
      </w:r>
      <w:r>
        <w:rPr>
          <w:sz w:val="20"/>
        </w:rPr>
        <mc:AlternateContent>
          <mc:Choice Requires="wps">
            <w:drawing>
              <wp:anchor distT="0" distB="0" distL="114300" distR="114300" simplePos="0" relativeHeight="251660288" behindDoc="0" locked="0" layoutInCell="1" allowOverlap="1">
                <wp:simplePos x="0" y="0"/>
                <wp:positionH relativeFrom="column">
                  <wp:posOffset>1151255</wp:posOffset>
                </wp:positionH>
                <wp:positionV relativeFrom="paragraph">
                  <wp:posOffset>179705</wp:posOffset>
                </wp:positionV>
                <wp:extent cx="542290" cy="314325"/>
                <wp:effectExtent l="4445" t="4445" r="5715" b="5080"/>
                <wp:wrapNone/>
                <wp:docPr id="3" name="Text Box 3"/>
                <wp:cNvGraphicFramePr/>
                <a:graphic xmlns:a="http://schemas.openxmlformats.org/drawingml/2006/main">
                  <a:graphicData uri="http://schemas.microsoft.com/office/word/2010/wordprocessingShape">
                    <wps:wsp>
                      <wps:cNvSpPr txBox="1"/>
                      <wps:spPr>
                        <a:xfrm>
                          <a:off x="1760855" y="926465"/>
                          <a:ext cx="542290" cy="31432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pPr>
                              <w:rPr>
                                <w:rFonts w:hint="default"/>
                                <w:sz w:val="24"/>
                                <w:szCs w:val="24"/>
                                <w:lang w:val="en-US"/>
                              </w:rPr>
                            </w:pPr>
                            <w:r>
                              <w:rPr>
                                <w:rFonts w:hint="default"/>
                                <w:sz w:val="24"/>
                                <w:szCs w:val="24"/>
                                <w:lang w:val="en-US"/>
                              </w:rPr>
                              <w:t>0:1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0.65pt;margin-top:14.15pt;height:24.75pt;width:42.7pt;z-index:251660288;mso-width-relative:page;mso-height-relative:page;" fillcolor="#FFFFFF [3201]" filled="t" stroked="t" coordsize="21600,21600" o:gfxdata="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C3NpSbXAAAACQEAAA8AAAAA&#10;AAAAAQAgAAAAIgAAAGRycy9kb3ducmV2LnhtbFBLAQIUABQAAAAIAIdO4kBBLA51TgIAAMEEAAAO&#10;AAAAAAAAAAEAIAAAACYBAABkcnMvZTJvRG9jLnhtbFBLBQYAAAAABgAGAFkBAADmBQAAAAA=&#10;">
                <v:fill on="t" focussize="0,0"/>
                <v:stroke weight="0.5pt" color="#FFFFFF [3212]" joinstyle="round"/>
                <v:imagedata o:title=""/>
                <o:lock v:ext="edit" aspectratio="f"/>
                <v:textbox>
                  <w:txbxContent>
                    <w:p>
                      <w:pPr>
                        <w:rPr>
                          <w:rFonts w:hint="default"/>
                          <w:sz w:val="24"/>
                          <w:szCs w:val="24"/>
                          <w:lang w:val="en-US"/>
                        </w:rPr>
                      </w:pPr>
                      <w:r>
                        <w:rPr>
                          <w:rFonts w:hint="default"/>
                          <w:sz w:val="24"/>
                          <w:szCs w:val="24"/>
                          <w:lang w:val="en-US"/>
                        </w:rPr>
                        <w:t>0:1</w:t>
                      </w:r>
                    </w:p>
                  </w:txbxContent>
                </v:textbox>
              </v:shape>
            </w:pict>
          </mc:Fallback>
        </mc:AlternateContent>
      </w:r>
      <w:r>
        <w:drawing>
          <wp:inline distT="0" distB="0" distL="114300" distR="114300">
            <wp:extent cx="6640830" cy="5621655"/>
            <wp:effectExtent l="0" t="0" r="7620" b="171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6640830" cy="5621655"/>
                    </a:xfrm>
                    <a:prstGeom prst="rect">
                      <a:avLst/>
                    </a:prstGeom>
                    <a:noFill/>
                    <a:ln>
                      <a:noFill/>
                    </a:ln>
                  </pic:spPr>
                </pic:pic>
              </a:graphicData>
            </a:graphic>
          </wp:inline>
        </w:drawing>
      </w:r>
    </w:p>
    <w:p>
      <w:pPr>
        <w:numPr>
          <w:ilvl w:val="0"/>
          <w:numId w:val="0"/>
        </w:numPr>
        <w:spacing w:line="360" w:lineRule="auto"/>
        <w:ind w:leftChars="0"/>
        <w:jc w:val="both"/>
        <w:rPr>
          <w:rFonts w:hint="default" w:ascii="Times New Roman" w:hAnsi="Times New Roman" w:cs="Times New Roman"/>
          <w:b/>
          <w:bCs/>
          <w:sz w:val="24"/>
          <w:szCs w:val="24"/>
          <w:lang w:val="en-US"/>
        </w:rPr>
      </w:pPr>
    </w:p>
    <w:p>
      <w:pPr>
        <w:numPr>
          <w:ilvl w:val="0"/>
          <w:numId w:val="0"/>
        </w:numPr>
        <w:spacing w:line="360" w:lineRule="auto"/>
        <w:ind w:leftChars="0"/>
        <w:jc w:val="both"/>
        <w:rPr>
          <w:rFonts w:hint="default" w:ascii="Times New Roman" w:hAnsi="Times New Roman" w:cs="Times New Roman"/>
          <w:b/>
          <w:bCs/>
          <w:sz w:val="24"/>
          <w:szCs w:val="24"/>
          <w:lang w:val="en-US"/>
        </w:rPr>
      </w:pPr>
    </w:p>
    <w:p>
      <w:pPr>
        <w:numPr>
          <w:ilvl w:val="0"/>
          <w:numId w:val="0"/>
        </w:numPr>
        <w:spacing w:line="360" w:lineRule="auto"/>
        <w:ind w:leftChars="0"/>
        <w:jc w:val="both"/>
        <w:rPr>
          <w:rFonts w:hint="default" w:ascii="Times New Roman" w:hAnsi="Times New Roman" w:cs="Times New Roman"/>
          <w:b/>
          <w:bCs/>
          <w:sz w:val="24"/>
          <w:szCs w:val="24"/>
          <w:lang w:val="en-US"/>
        </w:rPr>
      </w:pPr>
    </w:p>
    <w:p>
      <w:pPr>
        <w:numPr>
          <w:ilvl w:val="0"/>
          <w:numId w:val="0"/>
        </w:numPr>
        <w:spacing w:line="360" w:lineRule="auto"/>
        <w:ind w:leftChars="0"/>
        <w:jc w:val="both"/>
        <w:rPr>
          <w:rFonts w:hint="default" w:ascii="Times New Roman" w:hAnsi="Times New Roman" w:cs="Times New Roman"/>
          <w:b/>
          <w:bCs/>
          <w:sz w:val="24"/>
          <w:szCs w:val="24"/>
          <w:lang w:val="en-US"/>
        </w:rPr>
      </w:pPr>
    </w:p>
    <w:p>
      <w:pPr>
        <w:numPr>
          <w:ilvl w:val="0"/>
          <w:numId w:val="0"/>
        </w:numPr>
        <w:spacing w:line="360" w:lineRule="auto"/>
        <w:ind w:leftChars="0"/>
        <w:jc w:val="both"/>
        <w:rPr>
          <w:rFonts w:hint="default" w:ascii="Times New Roman" w:hAnsi="Times New Roman" w:cs="Times New Roman"/>
          <w:b/>
          <w:bCs/>
          <w:sz w:val="24"/>
          <w:szCs w:val="24"/>
          <w:lang w:val="en-US"/>
        </w:rPr>
      </w:pPr>
    </w:p>
    <w:p>
      <w:pPr>
        <w:numPr>
          <w:ilvl w:val="0"/>
          <w:numId w:val="0"/>
        </w:numPr>
        <w:spacing w:line="360" w:lineRule="auto"/>
        <w:ind w:leftChars="0"/>
        <w:jc w:val="both"/>
        <w:rPr>
          <w:rFonts w:hint="default" w:ascii="Times New Roman" w:hAnsi="Times New Roman" w:cs="Times New Roman"/>
          <w:b/>
          <w:bCs/>
          <w:sz w:val="24"/>
          <w:szCs w:val="24"/>
          <w:lang w:val="en-US"/>
        </w:rPr>
      </w:pPr>
    </w:p>
    <w:p>
      <w:pPr>
        <w:numPr>
          <w:ilvl w:val="0"/>
          <w:numId w:val="0"/>
        </w:numPr>
        <w:spacing w:line="360" w:lineRule="auto"/>
        <w:ind w:leftChars="0"/>
        <w:jc w:val="both"/>
        <w:rPr>
          <w:rFonts w:hint="default" w:ascii="Times New Roman" w:hAnsi="Times New Roman" w:cs="Times New Roman"/>
          <w:b/>
          <w:bCs/>
          <w:sz w:val="24"/>
          <w:szCs w:val="24"/>
          <w:lang w:val="en-US"/>
        </w:rPr>
      </w:pPr>
    </w:p>
    <w:p>
      <w:pPr>
        <w:numPr>
          <w:ilvl w:val="0"/>
          <w:numId w:val="0"/>
        </w:numPr>
        <w:spacing w:line="360" w:lineRule="auto"/>
        <w:ind w:leftChars="0"/>
        <w:jc w:val="both"/>
        <w:rPr>
          <w:rFonts w:hint="default" w:ascii="Times New Roman" w:hAnsi="Times New Roman" w:cs="Times New Roman"/>
          <w:b/>
          <w:bCs/>
          <w:sz w:val="24"/>
          <w:szCs w:val="24"/>
          <w:lang w:val="en-US"/>
        </w:rPr>
      </w:pPr>
    </w:p>
    <w:p>
      <w:pPr>
        <w:numPr>
          <w:ilvl w:val="0"/>
          <w:numId w:val="0"/>
        </w:numPr>
        <w:spacing w:line="360" w:lineRule="auto"/>
        <w:ind w:leftChars="0"/>
        <w:jc w:val="both"/>
        <w:rPr>
          <w:rFonts w:hint="default" w:ascii="Times New Roman" w:hAnsi="Times New Roman" w:cs="Times New Roman"/>
          <w:b/>
          <w:bCs/>
          <w:sz w:val="24"/>
          <w:szCs w:val="24"/>
          <w:lang w:val="en-US"/>
        </w:rPr>
      </w:pPr>
    </w:p>
    <w:p>
      <w:pPr>
        <w:numPr>
          <w:ilvl w:val="0"/>
          <w:numId w:val="0"/>
        </w:numPr>
        <w:spacing w:line="360" w:lineRule="auto"/>
        <w:ind w:leftChars="0"/>
        <w:jc w:val="both"/>
        <w:rPr>
          <w:rFonts w:hint="default" w:ascii="Times New Roman" w:hAnsi="Times New Roman" w:cs="Times New Roman"/>
          <w:b/>
          <w:bCs/>
          <w:sz w:val="24"/>
          <w:szCs w:val="24"/>
          <w:lang w:val="en-US"/>
        </w:rPr>
      </w:pPr>
    </w:p>
    <w:p>
      <w:pPr>
        <w:numPr>
          <w:ilvl w:val="0"/>
          <w:numId w:val="0"/>
        </w:numPr>
        <w:spacing w:line="360" w:lineRule="auto"/>
        <w:ind w:leftChars="0"/>
        <w:jc w:val="both"/>
        <w:rPr>
          <w:rFonts w:hint="default" w:ascii="Times New Roman" w:hAnsi="Times New Roman" w:cs="Times New Roman"/>
          <w:b/>
          <w:bCs/>
          <w:sz w:val="24"/>
          <w:szCs w:val="24"/>
          <w:lang w:val="en-US"/>
        </w:rPr>
      </w:pPr>
    </w:p>
    <w:p>
      <w:pPr>
        <w:numPr>
          <w:ilvl w:val="0"/>
          <w:numId w:val="0"/>
        </w:numPr>
        <w:spacing w:line="360" w:lineRule="auto"/>
        <w:ind w:leftChars="0"/>
        <w:jc w:val="both"/>
        <w:rPr>
          <w:rFonts w:hint="default" w:ascii="Times New Roman" w:hAnsi="Times New Roman" w:cs="Times New Roman"/>
          <w:b/>
          <w:bCs/>
          <w:sz w:val="24"/>
          <w:szCs w:val="24"/>
          <w:lang w:val="en-US"/>
        </w:rPr>
      </w:pPr>
    </w:p>
    <w:p>
      <w:pPr>
        <w:numPr>
          <w:ilvl w:val="0"/>
          <w:numId w:val="0"/>
        </w:numPr>
        <w:spacing w:line="360" w:lineRule="auto"/>
        <w:ind w:leftChars="0"/>
        <w:jc w:val="both"/>
        <w:rPr>
          <w:rFonts w:hint="default" w:ascii="Times New Roman" w:hAnsi="Times New Roman" w:cs="Times New Roman"/>
          <w:b/>
          <w:bCs/>
          <w:sz w:val="24"/>
          <w:szCs w:val="24"/>
          <w:lang w:val="en-US"/>
        </w:rPr>
      </w:pPr>
    </w:p>
    <w:p>
      <w:pPr>
        <w:numPr>
          <w:ilvl w:val="0"/>
          <w:numId w:val="0"/>
        </w:numPr>
        <w:spacing w:line="360" w:lineRule="auto"/>
        <w:ind w:leftChars="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Exercise 3</w:t>
      </w:r>
    </w:p>
    <w:p>
      <w:pPr>
        <w:numPr>
          <w:ilvl w:val="0"/>
          <w:numId w:val="0"/>
        </w:numPr>
        <w:spacing w:line="360" w:lineRule="auto"/>
        <w:ind w:leftChars="0"/>
        <w:jc w:val="both"/>
        <w:rPr>
          <w:rFonts w:hint="default" w:ascii="Times New Roman" w:hAnsi="Times New Roman" w:cs="Times New Roman"/>
          <w:b/>
          <w:bCs/>
          <w:sz w:val="24"/>
          <w:szCs w:val="24"/>
          <w:lang w:val="en-US"/>
        </w:rPr>
      </w:pPr>
      <w:r>
        <w:drawing>
          <wp:inline distT="0" distB="0" distL="114300" distR="114300">
            <wp:extent cx="6640195" cy="4654550"/>
            <wp:effectExtent l="0" t="0" r="8255" b="12700"/>
            <wp:docPr id="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3"/>
                    <pic:cNvPicPr>
                      <a:picLocks noChangeAspect="1"/>
                    </pic:cNvPicPr>
                  </pic:nvPicPr>
                  <pic:blipFill>
                    <a:blip r:embed="rId10"/>
                    <a:stretch>
                      <a:fillRect/>
                    </a:stretch>
                  </pic:blipFill>
                  <pic:spPr>
                    <a:xfrm>
                      <a:off x="0" y="0"/>
                      <a:ext cx="6640195" cy="4654550"/>
                    </a:xfrm>
                    <a:prstGeom prst="rect">
                      <a:avLst/>
                    </a:prstGeom>
                    <a:noFill/>
                    <a:ln>
                      <a:noFill/>
                    </a:ln>
                  </pic:spPr>
                </pic:pic>
              </a:graphicData>
            </a:graphic>
          </wp:inline>
        </w:drawing>
      </w:r>
      <w:r>
        <w:rPr>
          <w:sz w:val="20"/>
        </w:rPr>
        <mc:AlternateContent>
          <mc:Choice Requires="wps">
            <w:drawing>
              <wp:anchor distT="0" distB="0" distL="114300" distR="114300" simplePos="0" relativeHeight="251676672" behindDoc="0" locked="0" layoutInCell="1" allowOverlap="1">
                <wp:simplePos x="0" y="0"/>
                <wp:positionH relativeFrom="column">
                  <wp:posOffset>427355</wp:posOffset>
                </wp:positionH>
                <wp:positionV relativeFrom="paragraph">
                  <wp:posOffset>2529205</wp:posOffset>
                </wp:positionV>
                <wp:extent cx="381635" cy="285750"/>
                <wp:effectExtent l="4445" t="4445" r="13970" b="14605"/>
                <wp:wrapNone/>
                <wp:docPr id="20" name="Text Box 20"/>
                <wp:cNvGraphicFramePr/>
                <a:graphic xmlns:a="http://schemas.openxmlformats.org/drawingml/2006/main">
                  <a:graphicData uri="http://schemas.microsoft.com/office/word/2010/wordprocessingShape">
                    <wps:wsp>
                      <wps:cNvSpPr txBox="1"/>
                      <wps:spPr>
                        <a:xfrm>
                          <a:off x="0" y="0"/>
                          <a:ext cx="381635" cy="28575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pPr>
                              <w:rPr>
                                <w:rFonts w:hint="default"/>
                                <w:lang w:val="en-US"/>
                              </w:rPr>
                            </w:pPr>
                            <w:r>
                              <w:rPr>
                                <w:rFonts w:hint="default"/>
                                <w:lang w:val="en-US"/>
                              </w:rPr>
                              <w:t>1,1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3.65pt;margin-top:199.15pt;height:22.5pt;width:30.05pt;z-index:251676672;mso-width-relative:page;mso-height-relative:page;" fillcolor="#FFFFFF [3201]" filled="t" stroked="t" coordsize="21600,21600" o:gfxdata="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JK4b69kAAAAKAQAADwAAAAAAAAABACAAAAAi&#10;AAAAZHJzL2Rvd25yZXYueG1sUEsBAhQAFAAAAAgAh07iQFIjQzlCAgAAuAQAAA4AAAAAAAAAAQAg&#10;AAAAKAEAAGRycy9lMm9Eb2MueG1sUEsFBgAAAAAGAAYAWQEAANwFAAAAAA==&#10;">
                <v:fill on="t" focussize="0,0"/>
                <v:stroke weight="0.5pt" color="#FFFFFF [3212]" joinstyle="round"/>
                <v:imagedata o:title=""/>
                <o:lock v:ext="edit" aspectratio="f"/>
                <v:textbox>
                  <w:txbxContent>
                    <w:p>
                      <w:pPr>
                        <w:rPr>
                          <w:rFonts w:hint="default"/>
                          <w:lang w:val="en-US"/>
                        </w:rPr>
                      </w:pPr>
                      <w:r>
                        <w:rPr>
                          <w:rFonts w:hint="default"/>
                          <w:lang w:val="en-US"/>
                        </w:rPr>
                        <w:t>1,1</w:t>
                      </w:r>
                    </w:p>
                  </w:txbxContent>
                </v:textbox>
              </v:shape>
            </w:pict>
          </mc:Fallback>
        </mc:AlternateContent>
      </w:r>
      <w:r>
        <w:rPr>
          <w:sz w:val="20"/>
        </w:rPr>
        <mc:AlternateContent>
          <mc:Choice Requires="wps">
            <w:drawing>
              <wp:anchor distT="0" distB="0" distL="114300" distR="114300" simplePos="0" relativeHeight="251677696" behindDoc="0" locked="0" layoutInCell="1" allowOverlap="1">
                <wp:simplePos x="0" y="0"/>
                <wp:positionH relativeFrom="column">
                  <wp:posOffset>1779905</wp:posOffset>
                </wp:positionH>
                <wp:positionV relativeFrom="paragraph">
                  <wp:posOffset>2443480</wp:posOffset>
                </wp:positionV>
                <wp:extent cx="381635" cy="285750"/>
                <wp:effectExtent l="4445" t="4445" r="13970" b="14605"/>
                <wp:wrapNone/>
                <wp:docPr id="21" name="Text Box 21"/>
                <wp:cNvGraphicFramePr/>
                <a:graphic xmlns:a="http://schemas.openxmlformats.org/drawingml/2006/main">
                  <a:graphicData uri="http://schemas.microsoft.com/office/word/2010/wordprocessingShape">
                    <wps:wsp>
                      <wps:cNvSpPr txBox="1"/>
                      <wps:spPr>
                        <a:xfrm>
                          <a:off x="0" y="0"/>
                          <a:ext cx="381635" cy="28575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pPr>
                              <w:rPr>
                                <w:rFonts w:hint="default"/>
                                <w:lang w:val="en-US"/>
                              </w:rPr>
                            </w:pPr>
                            <w:r>
                              <w:rPr>
                                <w:rFonts w:hint="default"/>
                                <w:lang w:val="en-US"/>
                              </w:rPr>
                              <w:t>1,1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0.15pt;margin-top:192.4pt;height:22.5pt;width:30.05pt;z-index:251677696;mso-width-relative:page;mso-height-relative:page;" fillcolor="#FFFFFF [3201]" filled="t" stroked="t" coordsize="21600,21600" o:gfxdata="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OCsfSPZAAAACwEAAA8AAAAAAAAAAQAgAAAA&#10;IgAAAGRycy9kb3ducmV2LnhtbFBLAQIUABQAAAAIAIdO4kBXPtvyQwIAALgEAAAOAAAAAAAAAAEA&#10;IAAAACgBAABkcnMvZTJvRG9jLnhtbFBLBQYAAAAABgAGAFkBAADdBQAAAAA=&#10;">
                <v:fill on="t" focussize="0,0"/>
                <v:stroke weight="0.5pt" color="#FFFFFF [3212]" joinstyle="round"/>
                <v:imagedata o:title=""/>
                <o:lock v:ext="edit" aspectratio="f"/>
                <v:textbox>
                  <w:txbxContent>
                    <w:p>
                      <w:pPr>
                        <w:rPr>
                          <w:rFonts w:hint="default"/>
                          <w:lang w:val="en-US"/>
                        </w:rPr>
                      </w:pPr>
                      <w:r>
                        <w:rPr>
                          <w:rFonts w:hint="default"/>
                          <w:lang w:val="en-US"/>
                        </w:rPr>
                        <w:t>1,1</w:t>
                      </w:r>
                    </w:p>
                  </w:txbxContent>
                </v:textbox>
              </v:shape>
            </w:pict>
          </mc:Fallback>
        </mc:AlternateContent>
      </w:r>
      <w:r>
        <w:rPr>
          <w:sz w:val="20"/>
        </w:rPr>
        <mc:AlternateContent>
          <mc:Choice Requires="wps">
            <w:drawing>
              <wp:anchor distT="0" distB="0" distL="114300" distR="114300" simplePos="0" relativeHeight="251678720" behindDoc="0" locked="0" layoutInCell="1" allowOverlap="1">
                <wp:simplePos x="0" y="0"/>
                <wp:positionH relativeFrom="column">
                  <wp:posOffset>3141980</wp:posOffset>
                </wp:positionH>
                <wp:positionV relativeFrom="paragraph">
                  <wp:posOffset>2567305</wp:posOffset>
                </wp:positionV>
                <wp:extent cx="381635" cy="285750"/>
                <wp:effectExtent l="4445" t="4445" r="13970" b="14605"/>
                <wp:wrapNone/>
                <wp:docPr id="22" name="Text Box 22"/>
                <wp:cNvGraphicFramePr/>
                <a:graphic xmlns:a="http://schemas.openxmlformats.org/drawingml/2006/main">
                  <a:graphicData uri="http://schemas.microsoft.com/office/word/2010/wordprocessingShape">
                    <wps:wsp>
                      <wps:cNvSpPr txBox="1"/>
                      <wps:spPr>
                        <a:xfrm>
                          <a:off x="0" y="0"/>
                          <a:ext cx="381635" cy="28575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pPr>
                              <w:rPr>
                                <w:rFonts w:hint="default"/>
                                <w:lang w:val="en-US"/>
                              </w:rPr>
                            </w:pPr>
                            <w:r>
                              <w:rPr>
                                <w:rFonts w:hint="default"/>
                                <w:lang w:val="en-US"/>
                              </w:rPr>
                              <w:t>1,1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7.4pt;margin-top:202.15pt;height:22.5pt;width:30.05pt;z-index:251678720;mso-width-relative:page;mso-height-relative:page;" fillcolor="#FFFFFF [3201]" filled="t" stroked="t" coordsize="21600,21600" o:gfxdata="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DhD50PZAAAACwEAAA8AAAAAAAAAAQAgAAAA&#10;IgAAAGRycy9kb3ducmV2LnhtbFBLAQIUABQAAAAIAIdO4kAZHwJ1QwIAALgEAAAOAAAAAAAAAAEA&#10;IAAAACgBAABkcnMvZTJvRG9jLnhtbFBLBQYAAAAABgAGAFkBAADdBQAAAAA=&#10;">
                <v:fill on="t" focussize="0,0"/>
                <v:stroke weight="0.5pt" color="#FFFFFF [3212]" joinstyle="round"/>
                <v:imagedata o:title=""/>
                <o:lock v:ext="edit" aspectratio="f"/>
                <v:textbox>
                  <w:txbxContent>
                    <w:p>
                      <w:pPr>
                        <w:rPr>
                          <w:rFonts w:hint="default"/>
                          <w:lang w:val="en-US"/>
                        </w:rPr>
                      </w:pPr>
                      <w:r>
                        <w:rPr>
                          <w:rFonts w:hint="default"/>
                          <w:lang w:val="en-US"/>
                        </w:rPr>
                        <w:t>1,1</w:t>
                      </w:r>
                    </w:p>
                  </w:txbxContent>
                </v:textbox>
              </v:shape>
            </w:pict>
          </mc:Fallback>
        </mc:AlternateContent>
      </w:r>
      <w:r>
        <w:rPr>
          <w:sz w:val="20"/>
        </w:rPr>
        <mc:AlternateContent>
          <mc:Choice Requires="wps">
            <w:drawing>
              <wp:anchor distT="0" distB="0" distL="114300" distR="114300" simplePos="0" relativeHeight="251679744" behindDoc="0" locked="0" layoutInCell="1" allowOverlap="1">
                <wp:simplePos x="0" y="0"/>
                <wp:positionH relativeFrom="column">
                  <wp:posOffset>4084955</wp:posOffset>
                </wp:positionH>
                <wp:positionV relativeFrom="paragraph">
                  <wp:posOffset>2405380</wp:posOffset>
                </wp:positionV>
                <wp:extent cx="381635" cy="285750"/>
                <wp:effectExtent l="4445" t="4445" r="13970" b="14605"/>
                <wp:wrapNone/>
                <wp:docPr id="23" name="Text Box 23"/>
                <wp:cNvGraphicFramePr/>
                <a:graphic xmlns:a="http://schemas.openxmlformats.org/drawingml/2006/main">
                  <a:graphicData uri="http://schemas.microsoft.com/office/word/2010/wordprocessingShape">
                    <wps:wsp>
                      <wps:cNvSpPr txBox="1"/>
                      <wps:spPr>
                        <a:xfrm>
                          <a:off x="0" y="0"/>
                          <a:ext cx="381635" cy="28575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pPr>
                              <w:rPr>
                                <w:rFonts w:hint="default"/>
                                <w:lang w:val="en-US"/>
                              </w:rPr>
                            </w:pPr>
                            <w:r>
                              <w:rPr>
                                <w:rFonts w:hint="default"/>
                                <w:lang w:val="en-US"/>
                              </w:rPr>
                              <w:t>1,1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21.65pt;margin-top:189.4pt;height:22.5pt;width:30.05pt;z-index:251679744;mso-width-relative:page;mso-height-relative:page;" fillcolor="#FFFFFF [3201]" filled="t" stroked="t" coordsize="21600,21600" o:gfxdata="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BvVPn32gAAAAsBAAAPAAAAAAAAAAEAIAAA&#10;ACIAAABkcnMvZG93bnJldi54bWxQSwECFAAUAAAACACHTuJAHAKavkMCAAC4BAAADgAAAAAAAAAB&#10;ACAAAAApAQAAZHJzL2Uyb0RvYy54bWxQSwUGAAAAAAYABgBZAQAA3gUAAAAA&#10;">
                <v:fill on="t" focussize="0,0"/>
                <v:stroke weight="0.5pt" color="#FFFFFF [3212]" joinstyle="round"/>
                <v:imagedata o:title=""/>
                <o:lock v:ext="edit" aspectratio="f"/>
                <v:textbox>
                  <w:txbxContent>
                    <w:p>
                      <w:pPr>
                        <w:rPr>
                          <w:rFonts w:hint="default"/>
                          <w:lang w:val="en-US"/>
                        </w:rPr>
                      </w:pPr>
                      <w:r>
                        <w:rPr>
                          <w:rFonts w:hint="default"/>
                          <w:lang w:val="en-US"/>
                        </w:rPr>
                        <w:t>1,1</w:t>
                      </w:r>
                    </w:p>
                  </w:txbxContent>
                </v:textbox>
              </v:shape>
            </w:pict>
          </mc:Fallback>
        </mc:AlternateContent>
      </w:r>
      <w:r>
        <w:rPr>
          <w:sz w:val="20"/>
        </w:rPr>
        <mc:AlternateContent>
          <mc:Choice Requires="wps">
            <w:drawing>
              <wp:anchor distT="0" distB="0" distL="114300" distR="114300" simplePos="0" relativeHeight="251674624" behindDoc="0" locked="0" layoutInCell="1" allowOverlap="1">
                <wp:simplePos x="0" y="0"/>
                <wp:positionH relativeFrom="column">
                  <wp:posOffset>1532255</wp:posOffset>
                </wp:positionH>
                <wp:positionV relativeFrom="paragraph">
                  <wp:posOffset>1433830</wp:posOffset>
                </wp:positionV>
                <wp:extent cx="381635" cy="285750"/>
                <wp:effectExtent l="4445" t="4445" r="13970" b="14605"/>
                <wp:wrapNone/>
                <wp:docPr id="18" name="Text Box 18"/>
                <wp:cNvGraphicFramePr/>
                <a:graphic xmlns:a="http://schemas.openxmlformats.org/drawingml/2006/main">
                  <a:graphicData uri="http://schemas.microsoft.com/office/word/2010/wordprocessingShape">
                    <wps:wsp>
                      <wps:cNvSpPr txBox="1"/>
                      <wps:spPr>
                        <a:xfrm>
                          <a:off x="0" y="0"/>
                          <a:ext cx="381635" cy="28575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pPr>
                              <w:rPr>
                                <w:rFonts w:hint="default"/>
                                <w:lang w:val="en-US"/>
                              </w:rPr>
                            </w:pPr>
                            <w:r>
                              <w:rPr>
                                <w:rFonts w:hint="default"/>
                                <w:lang w:val="en-US"/>
                              </w:rPr>
                              <w:t>0,1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0.65pt;margin-top:112.9pt;height:22.5pt;width:30.05pt;z-index:251674624;mso-width-relative:page;mso-height-relative:page;" fillcolor="#FFFFFF [3201]" filled="t" stroked="t" coordsize="21600,21600" o:gfxdata="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fT7SudkAAAALAQAADwAAAAAAAAABACAAAAAi&#10;AAAAZHJzL2Rvd25yZXYueG1sUEsBAhQAFAAAAAgAh07iQIlh1UJCAgAAuAQAAA4AAAAAAAAAAQAg&#10;AAAAKAEAAGRycy9lMm9Eb2MueG1sUEsFBgAAAAAGAAYAWQEAANwFAAAAAA==&#10;">
                <v:fill on="t" focussize="0,0"/>
                <v:stroke weight="0.5pt" color="#FFFFFF [3212]" joinstyle="round"/>
                <v:imagedata o:title=""/>
                <o:lock v:ext="edit" aspectratio="f"/>
                <v:textbox>
                  <w:txbxContent>
                    <w:p>
                      <w:pPr>
                        <w:rPr>
                          <w:rFonts w:hint="default"/>
                          <w:lang w:val="en-US"/>
                        </w:rPr>
                      </w:pPr>
                      <w:r>
                        <w:rPr>
                          <w:rFonts w:hint="default"/>
                          <w:lang w:val="en-US"/>
                        </w:rPr>
                        <w:t>0,1</w:t>
                      </w:r>
                    </w:p>
                  </w:txbxContent>
                </v:textbox>
              </v:shape>
            </w:pict>
          </mc:Fallback>
        </mc:AlternateContent>
      </w:r>
      <w:r>
        <w:rPr>
          <w:sz w:val="20"/>
        </w:rPr>
        <mc:AlternateContent>
          <mc:Choice Requires="wps">
            <w:drawing>
              <wp:anchor distT="0" distB="0" distL="114300" distR="114300" simplePos="0" relativeHeight="251673600" behindDoc="0" locked="0" layoutInCell="1" allowOverlap="1">
                <wp:simplePos x="0" y="0"/>
                <wp:positionH relativeFrom="column">
                  <wp:posOffset>2875280</wp:posOffset>
                </wp:positionH>
                <wp:positionV relativeFrom="paragraph">
                  <wp:posOffset>1490980</wp:posOffset>
                </wp:positionV>
                <wp:extent cx="381635" cy="285750"/>
                <wp:effectExtent l="4445" t="4445" r="13970" b="14605"/>
                <wp:wrapNone/>
                <wp:docPr id="17" name="Text Box 17"/>
                <wp:cNvGraphicFramePr/>
                <a:graphic xmlns:a="http://schemas.openxmlformats.org/drawingml/2006/main">
                  <a:graphicData uri="http://schemas.microsoft.com/office/word/2010/wordprocessingShape">
                    <wps:wsp>
                      <wps:cNvSpPr txBox="1"/>
                      <wps:spPr>
                        <a:xfrm>
                          <a:off x="0" y="0"/>
                          <a:ext cx="381635" cy="28575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pPr>
                              <w:rPr>
                                <w:rFonts w:hint="default"/>
                                <w:lang w:val="en-US"/>
                              </w:rPr>
                            </w:pPr>
                            <w:r>
                              <w:rPr>
                                <w:rFonts w:hint="default"/>
                                <w:lang w:val="en-US"/>
                              </w:rPr>
                              <w:t>0,1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26.4pt;margin-top:117.4pt;height:22.5pt;width:30.05pt;z-index:251673600;mso-width-relative:page;mso-height-relative:page;" fillcolor="#FFFFFF [3201]" filled="t" stroked="t" coordsize="21600,21600" o:gfxdata="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D1XWbs2gAAAAsBAAAPAAAAAAAAAAEAIAAA&#10;ACIAAABkcnMvZG93bnJldi54bWxQSwECFAAUAAAACACHTuJAPM/7t0MCAAC4BAAADgAAAAAAAAAB&#10;ACAAAAApAQAAZHJzL2Uyb0RvYy54bWxQSwUGAAAAAAYABgBZAQAA3gUAAAAA&#10;">
                <v:fill on="t" focussize="0,0"/>
                <v:stroke weight="0.5pt" color="#FFFFFF [3212]" joinstyle="round"/>
                <v:imagedata o:title=""/>
                <o:lock v:ext="edit" aspectratio="f"/>
                <v:textbox>
                  <w:txbxContent>
                    <w:p>
                      <w:pPr>
                        <w:rPr>
                          <w:rFonts w:hint="default"/>
                          <w:lang w:val="en-US"/>
                        </w:rPr>
                      </w:pPr>
                      <w:r>
                        <w:rPr>
                          <w:rFonts w:hint="default"/>
                          <w:lang w:val="en-US"/>
                        </w:rPr>
                        <w:t>0,1</w:t>
                      </w:r>
                    </w:p>
                  </w:txbxContent>
                </v:textbox>
              </v:shape>
            </w:pict>
          </mc:Fallback>
        </mc:AlternateContent>
      </w:r>
      <w:r>
        <w:rPr>
          <w:sz w:val="20"/>
        </w:rPr>
        <mc:AlternateContent>
          <mc:Choice Requires="wps">
            <w:drawing>
              <wp:anchor distT="0" distB="0" distL="114300" distR="114300" simplePos="0" relativeHeight="251675648" behindDoc="0" locked="0" layoutInCell="1" allowOverlap="1">
                <wp:simplePos x="0" y="0"/>
                <wp:positionH relativeFrom="column">
                  <wp:posOffset>2999105</wp:posOffset>
                </wp:positionH>
                <wp:positionV relativeFrom="paragraph">
                  <wp:posOffset>786130</wp:posOffset>
                </wp:positionV>
                <wp:extent cx="381635" cy="285750"/>
                <wp:effectExtent l="4445" t="4445" r="13970" b="14605"/>
                <wp:wrapNone/>
                <wp:docPr id="19" name="Text Box 19"/>
                <wp:cNvGraphicFramePr/>
                <a:graphic xmlns:a="http://schemas.openxmlformats.org/drawingml/2006/main">
                  <a:graphicData uri="http://schemas.microsoft.com/office/word/2010/wordprocessingShape">
                    <wps:wsp>
                      <wps:cNvSpPr txBox="1"/>
                      <wps:spPr>
                        <a:xfrm>
                          <a:off x="0" y="0"/>
                          <a:ext cx="381635" cy="28575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pPr>
                              <w:rPr>
                                <w:rFonts w:hint="default"/>
                                <w:lang w:val="en-US"/>
                              </w:rPr>
                            </w:pPr>
                            <w:r>
                              <w:rPr>
                                <w:rFonts w:hint="default"/>
                                <w:lang w:val="en-US"/>
                              </w:rPr>
                              <w:t>0,1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6.15pt;margin-top:61.9pt;height:22.5pt;width:30.05pt;z-index:251675648;mso-width-relative:page;mso-height-relative:page;" fillcolor="#FFFFFF [3201]" filled="t" stroked="t" coordsize="21600,21600" o:gfxdata="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OaMVZzZAAAACwEAAA8AAAAAAAAAAQAgAAAA&#10;IgAAAGRycy9kb3ducmV2LnhtbFBLAQIUABQAAAAIAIdO4kCMfE2JQwIAALgEAAAOAAAAAAAAAAEA&#10;IAAAACgBAABkcnMvZTJvRG9jLnhtbFBLBQYAAAAABgAGAFkBAADdBQAAAAA=&#10;">
                <v:fill on="t" focussize="0,0"/>
                <v:stroke weight="0.5pt" color="#FFFFFF [3212]" joinstyle="round"/>
                <v:imagedata o:title=""/>
                <o:lock v:ext="edit" aspectratio="f"/>
                <v:textbox>
                  <w:txbxContent>
                    <w:p>
                      <w:pPr>
                        <w:rPr>
                          <w:rFonts w:hint="default"/>
                          <w:lang w:val="en-US"/>
                        </w:rPr>
                      </w:pPr>
                      <w:r>
                        <w:rPr>
                          <w:rFonts w:hint="default"/>
                          <w:lang w:val="en-US"/>
                        </w:rPr>
                        <w:t>0,1</w:t>
                      </w:r>
                    </w:p>
                  </w:txbxContent>
                </v:textbox>
              </v:shape>
            </w:pict>
          </mc:Fallback>
        </mc:AlternateContent>
      </w:r>
      <w:r>
        <w:rPr>
          <w:sz w:val="20"/>
        </w:rPr>
        <mc:AlternateContent>
          <mc:Choice Requires="wps">
            <w:drawing>
              <wp:anchor distT="0" distB="0" distL="114300" distR="114300" simplePos="0" relativeHeight="251672576" behindDoc="0" locked="0" layoutInCell="1" allowOverlap="1">
                <wp:simplePos x="0" y="0"/>
                <wp:positionH relativeFrom="column">
                  <wp:posOffset>1427480</wp:posOffset>
                </wp:positionH>
                <wp:positionV relativeFrom="paragraph">
                  <wp:posOffset>662305</wp:posOffset>
                </wp:positionV>
                <wp:extent cx="381635" cy="285750"/>
                <wp:effectExtent l="4445" t="4445" r="13970" b="14605"/>
                <wp:wrapNone/>
                <wp:docPr id="16" name="Text Box 16"/>
                <wp:cNvGraphicFramePr/>
                <a:graphic xmlns:a="http://schemas.openxmlformats.org/drawingml/2006/main">
                  <a:graphicData uri="http://schemas.microsoft.com/office/word/2010/wordprocessingShape">
                    <wps:wsp>
                      <wps:cNvSpPr txBox="1"/>
                      <wps:spPr>
                        <a:xfrm>
                          <a:off x="1884680" y="1496060"/>
                          <a:ext cx="381635" cy="285750"/>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pPr>
                              <w:rPr>
                                <w:rFonts w:hint="default"/>
                                <w:lang w:val="en-US"/>
                              </w:rPr>
                            </w:pPr>
                            <w:r>
                              <w:rPr>
                                <w:rFonts w:hint="default"/>
                                <w:lang w:val="en-US"/>
                              </w:rPr>
                              <w:t>0,1</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2.4pt;margin-top:52.15pt;height:22.5pt;width:30.05pt;z-index:251672576;mso-width-relative:page;mso-height-relative:page;" fillcolor="#FFFFFF [3201]" filled="t" stroked="t" coordsize="21600,21600" o:gfxdata="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UzWXT9kAAAALAQAADwAAAAAA&#10;AAABACAAAAAiAAAAZHJzL2Rvd25yZXYueG1sUEsBAhQAFAAAAAgAh07iQGCBtHNLAgAAxAQAAA4A&#10;AAAAAAAAAQAgAAAAKAEAAGRycy9lMm9Eb2MueG1sUEsFBgAAAAAGAAYAWQEAAOUFAAAAAA==&#10;">
                <v:fill on="t" focussize="0,0"/>
                <v:stroke weight="0.5pt" color="#FFFFFF [3212]" joinstyle="round"/>
                <v:imagedata o:title=""/>
                <o:lock v:ext="edit" aspectratio="f"/>
                <v:textbox>
                  <w:txbxContent>
                    <w:p>
                      <w:pPr>
                        <w:rPr>
                          <w:rFonts w:hint="default"/>
                          <w:lang w:val="en-US"/>
                        </w:rPr>
                      </w:pPr>
                      <w:r>
                        <w:rPr>
                          <w:rFonts w:hint="default"/>
                          <w:lang w:val="en-US"/>
                        </w:rPr>
                        <w:t>0,1</w:t>
                      </w:r>
                    </w:p>
                  </w:txbxContent>
                </v:textbox>
              </v:shape>
            </w:pict>
          </mc:Fallback>
        </mc:AlternateContent>
      </w:r>
    </w:p>
    <w:p>
      <w:pPr>
        <w:numPr>
          <w:ilvl w:val="0"/>
          <w:numId w:val="0"/>
        </w:numPr>
        <w:spacing w:line="360" w:lineRule="auto"/>
        <w:ind w:leftChars="0"/>
        <w:jc w:val="both"/>
        <w:rPr>
          <w:rFonts w:hint="default" w:ascii="Times New Roman" w:hAnsi="Times New Roman" w:cs="Times New Roman"/>
          <w:b/>
          <w:bCs/>
          <w:sz w:val="24"/>
          <w:szCs w:val="24"/>
          <w:lang w:val="en-US"/>
        </w:rPr>
      </w:pPr>
    </w:p>
    <w:p>
      <w:pPr>
        <w:numPr>
          <w:ilvl w:val="0"/>
          <w:numId w:val="0"/>
        </w:numPr>
        <w:spacing w:line="360" w:lineRule="auto"/>
        <w:ind w:leftChars="0"/>
        <w:jc w:val="both"/>
        <w:rPr>
          <w:rFonts w:hint="default" w:ascii="Times New Roman" w:hAnsi="Times New Roman" w:cs="Times New Roman"/>
          <w:b/>
          <w:bCs/>
          <w:sz w:val="24"/>
          <w:szCs w:val="24"/>
          <w:lang w:val="en-US"/>
        </w:rPr>
      </w:pPr>
    </w:p>
    <w:p>
      <w:pPr>
        <w:numPr>
          <w:ilvl w:val="0"/>
          <w:numId w:val="0"/>
        </w:numPr>
        <w:spacing w:line="360" w:lineRule="auto"/>
        <w:ind w:leftChars="0"/>
        <w:jc w:val="both"/>
        <w:rPr>
          <w:rFonts w:hint="default" w:ascii="Times New Roman" w:hAnsi="Times New Roman" w:cs="Times New Roman"/>
          <w:b/>
          <w:bCs/>
          <w:sz w:val="24"/>
          <w:szCs w:val="24"/>
          <w:lang w:val="en-US"/>
        </w:rPr>
      </w:pPr>
    </w:p>
    <w:p>
      <w:pPr>
        <w:numPr>
          <w:ilvl w:val="0"/>
          <w:numId w:val="0"/>
        </w:numPr>
        <w:spacing w:line="360" w:lineRule="auto"/>
        <w:ind w:leftChars="0"/>
        <w:jc w:val="both"/>
        <w:rPr>
          <w:rFonts w:hint="default" w:ascii="Times New Roman" w:hAnsi="Times New Roman" w:cs="Times New Roman"/>
          <w:b/>
          <w:bCs/>
          <w:sz w:val="24"/>
          <w:szCs w:val="24"/>
          <w:lang w:val="en-US"/>
        </w:rPr>
      </w:pPr>
    </w:p>
    <w:p>
      <w:pPr>
        <w:numPr>
          <w:ilvl w:val="0"/>
          <w:numId w:val="0"/>
        </w:numPr>
        <w:spacing w:line="360" w:lineRule="auto"/>
        <w:ind w:leftChars="0"/>
        <w:jc w:val="both"/>
        <w:rPr>
          <w:rFonts w:hint="default" w:ascii="Times New Roman" w:hAnsi="Times New Roman" w:cs="Times New Roman"/>
          <w:b/>
          <w:bCs/>
          <w:sz w:val="24"/>
          <w:szCs w:val="24"/>
          <w:lang w:val="en-US"/>
        </w:rPr>
      </w:pPr>
    </w:p>
    <w:p>
      <w:pPr>
        <w:numPr>
          <w:ilvl w:val="0"/>
          <w:numId w:val="0"/>
        </w:numPr>
        <w:spacing w:line="360" w:lineRule="auto"/>
        <w:ind w:leftChars="0"/>
        <w:jc w:val="both"/>
        <w:rPr>
          <w:rFonts w:hint="default" w:ascii="Times New Roman" w:hAnsi="Times New Roman" w:cs="Times New Roman"/>
          <w:b/>
          <w:bCs/>
          <w:sz w:val="24"/>
          <w:szCs w:val="24"/>
          <w:lang w:val="en-US"/>
        </w:rPr>
      </w:pPr>
    </w:p>
    <w:p>
      <w:pPr>
        <w:numPr>
          <w:ilvl w:val="0"/>
          <w:numId w:val="0"/>
        </w:numPr>
        <w:spacing w:line="360" w:lineRule="auto"/>
        <w:ind w:leftChars="0"/>
        <w:jc w:val="both"/>
        <w:rPr>
          <w:rFonts w:hint="default" w:ascii="Times New Roman" w:hAnsi="Times New Roman" w:cs="Times New Roman"/>
          <w:b/>
          <w:bCs/>
          <w:sz w:val="24"/>
          <w:szCs w:val="24"/>
          <w:lang w:val="en-US"/>
        </w:rPr>
      </w:pPr>
    </w:p>
    <w:p>
      <w:pPr>
        <w:numPr>
          <w:ilvl w:val="0"/>
          <w:numId w:val="0"/>
        </w:numPr>
        <w:spacing w:line="360" w:lineRule="auto"/>
        <w:ind w:leftChars="0"/>
        <w:jc w:val="both"/>
        <w:rPr>
          <w:rFonts w:hint="default" w:ascii="Times New Roman" w:hAnsi="Times New Roman" w:cs="Times New Roman"/>
          <w:b/>
          <w:bCs/>
          <w:sz w:val="24"/>
          <w:szCs w:val="24"/>
          <w:lang w:val="en-US"/>
        </w:rPr>
      </w:pPr>
    </w:p>
    <w:p>
      <w:pPr>
        <w:numPr>
          <w:ilvl w:val="0"/>
          <w:numId w:val="0"/>
        </w:numPr>
        <w:spacing w:line="360" w:lineRule="auto"/>
        <w:ind w:leftChars="0"/>
        <w:jc w:val="both"/>
        <w:rPr>
          <w:rFonts w:hint="default" w:ascii="Times New Roman" w:hAnsi="Times New Roman" w:cs="Times New Roman"/>
          <w:b/>
          <w:bCs/>
          <w:sz w:val="24"/>
          <w:szCs w:val="24"/>
          <w:lang w:val="en-US"/>
        </w:rPr>
      </w:pPr>
    </w:p>
    <w:p>
      <w:pPr>
        <w:numPr>
          <w:ilvl w:val="0"/>
          <w:numId w:val="0"/>
        </w:numPr>
        <w:spacing w:line="360" w:lineRule="auto"/>
        <w:ind w:leftChars="0"/>
        <w:jc w:val="both"/>
        <w:rPr>
          <w:rFonts w:hint="default" w:ascii="Times New Roman" w:hAnsi="Times New Roman" w:cs="Times New Roman"/>
          <w:b/>
          <w:bCs/>
          <w:sz w:val="24"/>
          <w:szCs w:val="24"/>
          <w:lang w:val="en-US"/>
        </w:rPr>
      </w:pPr>
    </w:p>
    <w:p>
      <w:pPr>
        <w:numPr>
          <w:ilvl w:val="0"/>
          <w:numId w:val="0"/>
        </w:numPr>
        <w:spacing w:line="360" w:lineRule="auto"/>
        <w:ind w:leftChars="0"/>
        <w:jc w:val="both"/>
        <w:rPr>
          <w:rFonts w:hint="default" w:ascii="Times New Roman" w:hAnsi="Times New Roman" w:cs="Times New Roman"/>
          <w:b/>
          <w:bCs/>
          <w:sz w:val="24"/>
          <w:szCs w:val="24"/>
          <w:lang w:val="en-US"/>
        </w:rPr>
      </w:pPr>
    </w:p>
    <w:p>
      <w:pPr>
        <w:numPr>
          <w:ilvl w:val="0"/>
          <w:numId w:val="0"/>
        </w:numPr>
        <w:spacing w:line="360" w:lineRule="auto"/>
        <w:ind w:leftChars="0"/>
        <w:jc w:val="both"/>
        <w:rPr>
          <w:rFonts w:hint="default" w:ascii="Times New Roman" w:hAnsi="Times New Roman" w:cs="Times New Roman"/>
          <w:b/>
          <w:bCs/>
          <w:sz w:val="24"/>
          <w:szCs w:val="24"/>
          <w:lang w:val="en-US"/>
        </w:rPr>
      </w:pPr>
    </w:p>
    <w:p>
      <w:pPr>
        <w:numPr>
          <w:ilvl w:val="0"/>
          <w:numId w:val="0"/>
        </w:numPr>
        <w:spacing w:line="360" w:lineRule="auto"/>
        <w:ind w:leftChars="0"/>
        <w:jc w:val="both"/>
        <w:rPr>
          <w:rFonts w:hint="default" w:ascii="Times New Roman" w:hAnsi="Times New Roman" w:cs="Times New Roman"/>
          <w:b/>
          <w:bCs/>
          <w:sz w:val="24"/>
          <w:szCs w:val="24"/>
          <w:lang w:val="en-US"/>
        </w:rPr>
      </w:pPr>
    </w:p>
    <w:p>
      <w:pPr>
        <w:numPr>
          <w:ilvl w:val="0"/>
          <w:numId w:val="0"/>
        </w:numPr>
        <w:spacing w:line="360" w:lineRule="auto"/>
        <w:ind w:leftChars="0"/>
        <w:jc w:val="both"/>
        <w:rPr>
          <w:rFonts w:hint="default" w:ascii="Times New Roman" w:hAnsi="Times New Roman" w:cs="Times New Roman"/>
          <w:b/>
          <w:bCs/>
          <w:sz w:val="24"/>
          <w:szCs w:val="24"/>
          <w:lang w:val="en-US"/>
        </w:rPr>
      </w:pPr>
    </w:p>
    <w:p>
      <w:pPr>
        <w:numPr>
          <w:ilvl w:val="0"/>
          <w:numId w:val="0"/>
        </w:numPr>
        <w:spacing w:line="360" w:lineRule="auto"/>
        <w:ind w:leftChars="0"/>
        <w:jc w:val="both"/>
        <w:rPr>
          <w:rFonts w:hint="default" w:ascii="Times New Roman" w:hAnsi="Times New Roman" w:cs="Times New Roman"/>
          <w:b/>
          <w:bCs/>
          <w:sz w:val="24"/>
          <w:szCs w:val="24"/>
          <w:lang w:val="en-US"/>
        </w:rPr>
      </w:pPr>
    </w:p>
    <w:p>
      <w:pPr>
        <w:numPr>
          <w:ilvl w:val="0"/>
          <w:numId w:val="0"/>
        </w:numPr>
        <w:spacing w:line="360" w:lineRule="auto"/>
        <w:ind w:leftChars="0"/>
        <w:jc w:val="both"/>
        <w:rPr>
          <w:rFonts w:hint="default" w:ascii="Times New Roman" w:hAnsi="Times New Roman" w:cs="Times New Roman"/>
          <w:b/>
          <w:bCs/>
          <w:sz w:val="24"/>
          <w:szCs w:val="24"/>
          <w:lang w:val="en-US"/>
        </w:rPr>
      </w:pPr>
    </w:p>
    <w:p>
      <w:pPr>
        <w:numPr>
          <w:ilvl w:val="0"/>
          <w:numId w:val="0"/>
        </w:numPr>
        <w:spacing w:line="360" w:lineRule="auto"/>
        <w:ind w:leftChars="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Exercise4</w:t>
      </w:r>
      <w:r>
        <w:rPr>
          <w:rFonts w:hint="default" w:ascii="Times New Roman" w:hAnsi="Times New Roman" w:cs="Times New Roman"/>
          <w:b/>
          <w:bCs/>
          <w:sz w:val="24"/>
          <w:szCs w:val="24"/>
          <w:lang w:val="en-US"/>
        </w:rPr>
        <w:drawing>
          <wp:inline distT="0" distB="0" distL="114300" distR="114300">
            <wp:extent cx="6634480" cy="8618855"/>
            <wp:effectExtent l="0" t="0" r="13970" b="10795"/>
            <wp:docPr id="30" name="Picture 30" descr="20240513_2220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20240513_222056"/>
                    <pic:cNvPicPr>
                      <a:picLocks noChangeAspect="1"/>
                    </pic:cNvPicPr>
                  </pic:nvPicPr>
                  <pic:blipFill>
                    <a:blip r:embed="rId11"/>
                    <a:stretch>
                      <a:fillRect/>
                    </a:stretch>
                  </pic:blipFill>
                  <pic:spPr>
                    <a:xfrm>
                      <a:off x="0" y="0"/>
                      <a:ext cx="6634480" cy="8618855"/>
                    </a:xfrm>
                    <a:prstGeom prst="rect">
                      <a:avLst/>
                    </a:prstGeom>
                  </pic:spPr>
                </pic:pic>
              </a:graphicData>
            </a:graphic>
          </wp:inline>
        </w:drawing>
      </w:r>
    </w:p>
    <w:p>
      <w:pPr>
        <w:numPr>
          <w:ilvl w:val="0"/>
          <w:numId w:val="0"/>
        </w:numPr>
        <w:spacing w:line="360" w:lineRule="auto"/>
        <w:ind w:leftChars="0"/>
        <w:jc w:val="both"/>
        <w:rPr>
          <w:rFonts w:hint="default" w:ascii="Times New Roman" w:hAnsi="Times New Roman" w:cs="Times New Roman"/>
          <w:b/>
          <w:bCs/>
          <w:sz w:val="24"/>
          <w:szCs w:val="24"/>
          <w:lang w:val="en-US"/>
        </w:rPr>
      </w:pPr>
    </w:p>
    <w:p>
      <w:pPr>
        <w:numPr>
          <w:ilvl w:val="0"/>
          <w:numId w:val="0"/>
        </w:numPr>
        <w:spacing w:line="360" w:lineRule="auto"/>
        <w:ind w:leftChars="0"/>
        <w:jc w:val="both"/>
        <w:rPr>
          <w:rFonts w:hint="default" w:ascii="Times New Roman" w:hAnsi="Times New Roman" w:cs="Times New Roman"/>
          <w:b/>
          <w:bCs/>
          <w:sz w:val="24"/>
          <w:szCs w:val="24"/>
          <w:lang w:val="en-US"/>
        </w:rPr>
      </w:pPr>
    </w:p>
    <w:p>
      <w:pPr>
        <w:numPr>
          <w:ilvl w:val="0"/>
          <w:numId w:val="0"/>
        </w:numPr>
        <w:spacing w:line="360" w:lineRule="auto"/>
        <w:ind w:leftChars="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Exercise 5</w:t>
      </w:r>
    </w:p>
    <w:p>
      <w:pPr>
        <w:numPr>
          <w:ilvl w:val="0"/>
          <w:numId w:val="0"/>
        </w:numPr>
        <w:spacing w:line="360" w:lineRule="auto"/>
        <w:ind w:leftChars="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114300" distR="114300">
            <wp:extent cx="6605905" cy="6752590"/>
            <wp:effectExtent l="0" t="0" r="10160" b="4445"/>
            <wp:docPr id="31" name="Picture 31" descr="20240513_214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20240513_214856"/>
                    <pic:cNvPicPr>
                      <a:picLocks noChangeAspect="1"/>
                    </pic:cNvPicPr>
                  </pic:nvPicPr>
                  <pic:blipFill>
                    <a:blip r:embed="rId12"/>
                    <a:stretch>
                      <a:fillRect/>
                    </a:stretch>
                  </pic:blipFill>
                  <pic:spPr>
                    <a:xfrm rot="5400000">
                      <a:off x="0" y="0"/>
                      <a:ext cx="6605905" cy="6752590"/>
                    </a:xfrm>
                    <a:prstGeom prst="rect">
                      <a:avLst/>
                    </a:prstGeom>
                  </pic:spPr>
                </pic:pic>
              </a:graphicData>
            </a:graphic>
          </wp:inline>
        </w:drawing>
      </w:r>
    </w:p>
    <w:p>
      <w:pPr>
        <w:numPr>
          <w:ilvl w:val="0"/>
          <w:numId w:val="0"/>
        </w:numPr>
        <w:spacing w:line="360" w:lineRule="auto"/>
        <w:ind w:leftChars="0"/>
        <w:jc w:val="both"/>
        <w:rPr>
          <w:rFonts w:hint="default" w:ascii="Times New Roman" w:hAnsi="Times New Roman" w:cs="Times New Roman"/>
          <w:b/>
          <w:bCs/>
          <w:sz w:val="24"/>
          <w:szCs w:val="24"/>
          <w:lang w:val="en-US"/>
        </w:rPr>
      </w:pPr>
    </w:p>
    <w:p>
      <w:pPr>
        <w:numPr>
          <w:ilvl w:val="0"/>
          <w:numId w:val="0"/>
        </w:numPr>
        <w:spacing w:line="360" w:lineRule="auto"/>
        <w:ind w:leftChars="0"/>
        <w:jc w:val="both"/>
        <w:rPr>
          <w:rFonts w:hint="default" w:ascii="Times New Roman" w:hAnsi="Times New Roman" w:cs="Times New Roman"/>
          <w:b/>
          <w:bCs/>
          <w:sz w:val="24"/>
          <w:szCs w:val="24"/>
          <w:lang w:val="en-US"/>
        </w:rPr>
      </w:pPr>
    </w:p>
    <w:p>
      <w:pPr>
        <w:numPr>
          <w:ilvl w:val="0"/>
          <w:numId w:val="0"/>
        </w:numPr>
        <w:spacing w:line="360" w:lineRule="auto"/>
        <w:ind w:leftChars="0"/>
        <w:jc w:val="both"/>
        <w:rPr>
          <w:rFonts w:hint="default" w:ascii="Times New Roman" w:hAnsi="Times New Roman" w:cs="Times New Roman"/>
          <w:b/>
          <w:bCs/>
          <w:sz w:val="24"/>
          <w:szCs w:val="24"/>
          <w:lang w:val="en-US"/>
        </w:rPr>
      </w:pPr>
    </w:p>
    <w:p>
      <w:pPr>
        <w:numPr>
          <w:ilvl w:val="0"/>
          <w:numId w:val="0"/>
        </w:numPr>
        <w:spacing w:line="360" w:lineRule="auto"/>
        <w:ind w:leftChars="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Exercise 6</w:t>
      </w:r>
    </w:p>
    <w:p>
      <w:pPr>
        <w:numPr>
          <w:ilvl w:val="0"/>
          <w:numId w:val="13"/>
        </w:numPr>
        <w:spacing w:line="360" w:lineRule="auto"/>
        <w:ind w:left="425" w:leftChars="0" w:hanging="425" w:firstLineChars="0"/>
        <w:jc w:val="both"/>
        <w:rPr>
          <w:rFonts w:hint="default" w:ascii="Times New Roman" w:hAnsi="Times New Roman"/>
          <w:b/>
          <w:bCs/>
          <w:sz w:val="24"/>
          <w:szCs w:val="24"/>
          <w:lang w:val="en-US"/>
        </w:rPr>
      </w:pPr>
      <w:r>
        <w:rPr>
          <w:rFonts w:hint="default" w:ascii="Times New Roman" w:hAnsi="Times New Roman"/>
          <w:b/>
          <w:bCs/>
          <w:sz w:val="24"/>
          <w:szCs w:val="24"/>
          <w:lang w:val="en-US"/>
        </w:rPr>
        <w:t>Information System of HandyBus:</w:t>
      </w:r>
    </w:p>
    <w:p>
      <w:pPr>
        <w:numPr>
          <w:ilvl w:val="0"/>
          <w:numId w:val="14"/>
        </w:numPr>
        <w:spacing w:line="360" w:lineRule="auto"/>
        <w:ind w:left="420" w:leftChars="0" w:hanging="420" w:firstLineChars="0"/>
        <w:jc w:val="both"/>
        <w:rPr>
          <w:rFonts w:hint="default" w:ascii="Times New Roman" w:hAnsi="Times New Roman"/>
          <w:b w:val="0"/>
          <w:bCs w:val="0"/>
          <w:sz w:val="24"/>
          <w:szCs w:val="24"/>
          <w:lang w:val="en-US"/>
        </w:rPr>
      </w:pPr>
      <w:r>
        <w:rPr>
          <w:rFonts w:hint="default" w:ascii="Times New Roman" w:hAnsi="Times New Roman"/>
          <w:b/>
          <w:bCs/>
          <w:sz w:val="24"/>
          <w:szCs w:val="24"/>
          <w:lang w:val="en-US"/>
        </w:rPr>
        <w:t>Components</w:t>
      </w:r>
      <w:r>
        <w:rPr>
          <w:rFonts w:hint="default" w:ascii="Times New Roman" w:hAnsi="Times New Roman"/>
          <w:b w:val="0"/>
          <w:bCs w:val="0"/>
          <w:sz w:val="24"/>
          <w:szCs w:val="24"/>
          <w:lang w:val="en-US"/>
        </w:rPr>
        <w:t>: The HandyBus system comprises buses equipped for individuals with reduced mobility, a reservation system accessible via a toll-free number, predefined transport zones, and schedules based on user reservations.</w:t>
      </w:r>
    </w:p>
    <w:p>
      <w:pPr>
        <w:numPr>
          <w:ilvl w:val="0"/>
          <w:numId w:val="14"/>
        </w:numPr>
        <w:spacing w:line="360" w:lineRule="auto"/>
        <w:ind w:left="420" w:leftChars="0" w:hanging="420" w:firstLineChars="0"/>
        <w:jc w:val="both"/>
        <w:rPr>
          <w:rFonts w:hint="default" w:ascii="Times New Roman" w:hAnsi="Times New Roman"/>
          <w:b w:val="0"/>
          <w:bCs w:val="0"/>
          <w:sz w:val="24"/>
          <w:szCs w:val="24"/>
          <w:lang w:val="en-US"/>
        </w:rPr>
      </w:pPr>
      <w:r>
        <w:rPr>
          <w:rFonts w:hint="default" w:ascii="Times New Roman" w:hAnsi="Times New Roman"/>
          <w:b/>
          <w:bCs/>
          <w:sz w:val="24"/>
          <w:szCs w:val="24"/>
          <w:lang w:val="en-US"/>
        </w:rPr>
        <w:t>Functions</w:t>
      </w:r>
      <w:r>
        <w:rPr>
          <w:rFonts w:hint="default" w:ascii="Times New Roman" w:hAnsi="Times New Roman"/>
          <w:b w:val="0"/>
          <w:bCs w:val="0"/>
          <w:sz w:val="24"/>
          <w:szCs w:val="24"/>
          <w:lang w:val="en-US"/>
        </w:rPr>
        <w:t>: Its purpose is to facilitate transportation for elderly and disabled individuals within Bamenda by providing door-to-door service, managing reservations, calculating routes, and ensuring accessibility.</w:t>
      </w:r>
    </w:p>
    <w:p>
      <w:pPr>
        <w:numPr>
          <w:ilvl w:val="0"/>
          <w:numId w:val="14"/>
        </w:numPr>
        <w:spacing w:line="360" w:lineRule="auto"/>
        <w:ind w:left="420" w:leftChars="0" w:hanging="420" w:firstLineChars="0"/>
        <w:jc w:val="both"/>
        <w:rPr>
          <w:rFonts w:hint="default" w:ascii="Times New Roman" w:hAnsi="Times New Roman"/>
          <w:b w:val="0"/>
          <w:bCs w:val="0"/>
          <w:sz w:val="24"/>
          <w:szCs w:val="24"/>
          <w:lang w:val="en-US"/>
        </w:rPr>
      </w:pPr>
      <w:r>
        <w:rPr>
          <w:rFonts w:hint="default" w:ascii="Times New Roman" w:hAnsi="Times New Roman"/>
          <w:b/>
          <w:bCs/>
          <w:sz w:val="24"/>
          <w:szCs w:val="24"/>
          <w:lang w:val="en-US"/>
        </w:rPr>
        <w:t>Objectives</w:t>
      </w:r>
      <w:r>
        <w:rPr>
          <w:rFonts w:hint="default" w:ascii="Times New Roman" w:hAnsi="Times New Roman"/>
          <w:b w:val="0"/>
          <w:bCs w:val="0"/>
          <w:sz w:val="24"/>
          <w:szCs w:val="24"/>
          <w:lang w:val="en-US"/>
        </w:rPr>
        <w:t>: The system aims to offer convenient and accessible transportation tailored to the specific needs and preferences of elderly and disabled individuals in Bamenda.</w:t>
      </w:r>
    </w:p>
    <w:p>
      <w:pPr>
        <w:numPr>
          <w:ilvl w:val="0"/>
          <w:numId w:val="0"/>
        </w:numPr>
        <w:spacing w:line="360" w:lineRule="auto"/>
        <w:ind w:leftChars="0"/>
        <w:jc w:val="both"/>
        <w:rPr>
          <w:rFonts w:hint="default" w:ascii="Times New Roman" w:hAnsi="Times New Roman"/>
          <w:b w:val="0"/>
          <w:bCs w:val="0"/>
          <w:sz w:val="24"/>
          <w:szCs w:val="24"/>
          <w:lang w:val="en-US"/>
        </w:rPr>
      </w:pPr>
    </w:p>
    <w:p>
      <w:pPr>
        <w:numPr>
          <w:ilvl w:val="0"/>
          <w:numId w:val="13"/>
        </w:numPr>
        <w:tabs>
          <w:tab w:val="clear" w:pos="425"/>
        </w:tabs>
        <w:spacing w:line="360" w:lineRule="auto"/>
        <w:ind w:left="425" w:leftChars="0" w:hanging="425" w:firstLineChars="0"/>
        <w:jc w:val="both"/>
        <w:rPr>
          <w:rFonts w:hint="default" w:ascii="Times New Roman" w:hAnsi="Times New Roman"/>
          <w:b/>
          <w:bCs/>
          <w:sz w:val="24"/>
          <w:szCs w:val="24"/>
          <w:lang w:val="en-US"/>
        </w:rPr>
      </w:pPr>
      <w:r>
        <w:rPr>
          <w:rFonts w:hint="default" w:ascii="Times New Roman" w:hAnsi="Times New Roman"/>
          <w:b/>
          <w:bCs/>
          <w:sz w:val="24"/>
          <w:szCs w:val="24"/>
          <w:lang w:val="en-US"/>
        </w:rPr>
        <w:t xml:space="preserve"> Actors in Reservation Process:</w:t>
      </w:r>
    </w:p>
    <w:p>
      <w:pPr>
        <w:numPr>
          <w:ilvl w:val="0"/>
          <w:numId w:val="14"/>
        </w:numPr>
        <w:spacing w:line="360" w:lineRule="auto"/>
        <w:ind w:left="420" w:leftChars="0" w:hanging="42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Internal Actors: Staff members from the council responsible for managing reservations, drivers, and potentially maintenance personnel.</w:t>
      </w:r>
    </w:p>
    <w:p>
      <w:pPr>
        <w:numPr>
          <w:ilvl w:val="0"/>
          <w:numId w:val="14"/>
        </w:numPr>
        <w:spacing w:line="360" w:lineRule="auto"/>
        <w:ind w:left="420" w:leftChars="0" w:hanging="42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External Actors: Users who reserve seats, individuals requesting new bus stops, and possibly third-party service providers for maintenance or technological support.</w:t>
      </w:r>
    </w:p>
    <w:p>
      <w:pPr>
        <w:numPr>
          <w:ilvl w:val="0"/>
          <w:numId w:val="0"/>
        </w:numPr>
        <w:spacing w:line="360" w:lineRule="auto"/>
        <w:ind w:leftChars="0"/>
        <w:jc w:val="both"/>
        <w:rPr>
          <w:rFonts w:hint="default" w:ascii="Times New Roman" w:hAnsi="Times New Roman"/>
          <w:b w:val="0"/>
          <w:bCs w:val="0"/>
          <w:sz w:val="24"/>
          <w:szCs w:val="24"/>
          <w:lang w:val="en-US"/>
        </w:rPr>
      </w:pPr>
    </w:p>
    <w:p>
      <w:pPr>
        <w:numPr>
          <w:ilvl w:val="0"/>
          <w:numId w:val="13"/>
        </w:numPr>
        <w:tabs>
          <w:tab w:val="clear" w:pos="425"/>
        </w:tabs>
        <w:spacing w:line="360" w:lineRule="auto"/>
        <w:ind w:left="425" w:leftChars="0" w:hanging="425" w:firstLineChars="0"/>
        <w:jc w:val="both"/>
        <w:rPr>
          <w:rFonts w:hint="default" w:ascii="Times New Roman" w:hAnsi="Times New Roman"/>
          <w:b/>
          <w:bCs/>
          <w:sz w:val="24"/>
          <w:szCs w:val="24"/>
          <w:lang w:val="en-US"/>
        </w:rPr>
      </w:pPr>
      <w:r>
        <w:rPr>
          <w:rFonts w:hint="default" w:ascii="Times New Roman" w:hAnsi="Times New Roman"/>
          <w:b/>
          <w:bCs/>
          <w:sz w:val="24"/>
          <w:szCs w:val="24"/>
          <w:lang w:val="en-US"/>
        </w:rPr>
        <w:t>Trigger Event:</w:t>
      </w:r>
    </w:p>
    <w:p>
      <w:pPr>
        <w:numPr>
          <w:ilvl w:val="0"/>
          <w:numId w:val="15"/>
        </w:numPr>
        <w:spacing w:line="360" w:lineRule="auto"/>
        <w:ind w:left="420" w:leftChars="0" w:hanging="42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The trigger event for initiating the reservation process occurs when a user contacts the toll-free number to reserve a seat on the HandyBus for the following day.</w:t>
      </w:r>
    </w:p>
    <w:p>
      <w:pPr>
        <w:numPr>
          <w:ilvl w:val="0"/>
          <w:numId w:val="0"/>
        </w:numPr>
        <w:spacing w:line="360" w:lineRule="auto"/>
        <w:ind w:leftChars="0"/>
        <w:jc w:val="both"/>
        <w:rPr>
          <w:rFonts w:hint="default" w:ascii="Times New Roman" w:hAnsi="Times New Roman"/>
          <w:b w:val="0"/>
          <w:bCs w:val="0"/>
          <w:sz w:val="24"/>
          <w:szCs w:val="24"/>
          <w:lang w:val="en-US"/>
        </w:rPr>
      </w:pPr>
    </w:p>
    <w:p>
      <w:pPr>
        <w:numPr>
          <w:ilvl w:val="0"/>
          <w:numId w:val="13"/>
        </w:numPr>
        <w:spacing w:line="360" w:lineRule="auto"/>
        <w:ind w:left="425" w:leftChars="0" w:hanging="425" w:firstLineChars="0"/>
        <w:jc w:val="both"/>
        <w:rPr>
          <w:rFonts w:hint="default" w:ascii="Times New Roman" w:hAnsi="Times New Roman"/>
          <w:b/>
          <w:bCs/>
          <w:sz w:val="24"/>
          <w:szCs w:val="24"/>
          <w:lang w:val="en-US"/>
        </w:rPr>
      </w:pPr>
      <w:r>
        <w:rPr>
          <w:rFonts w:hint="default" w:ascii="Times New Roman" w:hAnsi="Times New Roman"/>
          <w:b/>
          <w:bCs/>
          <w:sz w:val="24"/>
          <w:szCs w:val="24"/>
          <w:lang w:val="en-US"/>
        </w:rPr>
        <w:t>Tasks in First Activity of Process:</w:t>
      </w:r>
    </w:p>
    <w:p>
      <w:pPr>
        <w:numPr>
          <w:ilvl w:val="0"/>
          <w:numId w:val="16"/>
        </w:numPr>
        <w:spacing w:line="360" w:lineRule="auto"/>
        <w:ind w:left="420" w:leftChars="0" w:hanging="42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Assigning the requested seat to the user.</w:t>
      </w:r>
    </w:p>
    <w:p>
      <w:pPr>
        <w:numPr>
          <w:ilvl w:val="0"/>
          <w:numId w:val="16"/>
        </w:numPr>
        <w:spacing w:line="360" w:lineRule="auto"/>
        <w:ind w:left="420" w:leftChars="0" w:hanging="42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Recording reservation details, including the user's name, pick-up location, drop-off location, and time.</w:t>
      </w:r>
    </w:p>
    <w:p>
      <w:pPr>
        <w:numPr>
          <w:ilvl w:val="0"/>
          <w:numId w:val="16"/>
        </w:numPr>
        <w:spacing w:line="360" w:lineRule="auto"/>
        <w:ind w:left="420" w:leftChars="0" w:hanging="42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Adjusting the route and schedule based on the new reservation.</w:t>
      </w:r>
    </w:p>
    <w:p>
      <w:pPr>
        <w:numPr>
          <w:ilvl w:val="0"/>
          <w:numId w:val="0"/>
        </w:numPr>
        <w:spacing w:line="360" w:lineRule="auto"/>
        <w:ind w:leftChars="0"/>
        <w:jc w:val="both"/>
        <w:rPr>
          <w:rFonts w:hint="default" w:ascii="Times New Roman" w:hAnsi="Times New Roman"/>
          <w:b w:val="0"/>
          <w:bCs w:val="0"/>
          <w:sz w:val="24"/>
          <w:szCs w:val="24"/>
          <w:lang w:val="en-US"/>
        </w:rPr>
      </w:pPr>
    </w:p>
    <w:p>
      <w:pPr>
        <w:numPr>
          <w:ilvl w:val="0"/>
          <w:numId w:val="13"/>
        </w:numPr>
        <w:spacing w:line="360" w:lineRule="auto"/>
        <w:ind w:left="425" w:leftChars="0" w:hanging="425" w:firstLineChars="0"/>
        <w:jc w:val="both"/>
        <w:rPr>
          <w:rFonts w:hint="default" w:ascii="Times New Roman" w:hAnsi="Times New Roman"/>
          <w:b/>
          <w:bCs/>
          <w:sz w:val="24"/>
          <w:szCs w:val="24"/>
          <w:lang w:val="en-US"/>
        </w:rPr>
      </w:pPr>
      <w:r>
        <w:rPr>
          <w:rFonts w:hint="default" w:ascii="Times New Roman" w:hAnsi="Times New Roman"/>
          <w:b/>
          <w:bCs/>
          <w:sz w:val="24"/>
          <w:szCs w:val="24"/>
          <w:lang w:val="en-US"/>
        </w:rPr>
        <w:t>Activities Carried out by the Council:</w:t>
      </w:r>
    </w:p>
    <w:p>
      <w:pPr>
        <w:numPr>
          <w:ilvl w:val="0"/>
          <w:numId w:val="17"/>
        </w:numPr>
        <w:spacing w:line="360" w:lineRule="auto"/>
        <w:ind w:left="420" w:leftChars="0" w:hanging="42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Managing reservations and scheduling routes.</w:t>
      </w:r>
    </w:p>
    <w:p>
      <w:pPr>
        <w:numPr>
          <w:ilvl w:val="0"/>
          <w:numId w:val="17"/>
        </w:numPr>
        <w:spacing w:line="360" w:lineRule="auto"/>
        <w:ind w:left="420" w:leftChars="0" w:hanging="42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Maintaining and servicing HandyBus vehicles.</w:t>
      </w:r>
    </w:p>
    <w:p>
      <w:pPr>
        <w:numPr>
          <w:ilvl w:val="0"/>
          <w:numId w:val="17"/>
        </w:numPr>
        <w:spacing w:line="360" w:lineRule="auto"/>
        <w:ind w:left="420" w:leftChars="0" w:hanging="42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Collecting transportation fees.</w:t>
      </w:r>
    </w:p>
    <w:p>
      <w:pPr>
        <w:numPr>
          <w:ilvl w:val="0"/>
          <w:numId w:val="17"/>
        </w:numPr>
        <w:spacing w:line="360" w:lineRule="auto"/>
        <w:ind w:left="420" w:leftChars="0" w:hanging="420" w:firstLineChars="0"/>
        <w:jc w:val="left"/>
        <w:rPr>
          <w:rFonts w:hint="default" w:ascii="Times New Roman" w:hAnsi="Times New Roman"/>
          <w:b w:val="0"/>
          <w:bCs w:val="0"/>
          <w:sz w:val="24"/>
          <w:szCs w:val="24"/>
          <w:lang w:val="en-US"/>
        </w:rPr>
      </w:pPr>
      <w:r>
        <w:rPr>
          <w:rFonts w:hint="default" w:ascii="Times New Roman" w:hAnsi="Times New Roman"/>
          <w:b w:val="0"/>
          <w:bCs w:val="0"/>
          <w:sz w:val="24"/>
          <w:szCs w:val="24"/>
          <w:lang w:val="en-US"/>
        </w:rPr>
        <w:t>Planning and implementing expansions or enhancements to the HandyBus service.</w:t>
      </w:r>
    </w:p>
    <w:p>
      <w:pPr>
        <w:numPr>
          <w:ilvl w:val="0"/>
          <w:numId w:val="0"/>
        </w:numPr>
        <w:spacing w:line="360" w:lineRule="auto"/>
        <w:ind w:leftChars="0"/>
        <w:jc w:val="both"/>
        <w:rPr>
          <w:rFonts w:hint="default" w:ascii="Times New Roman" w:hAnsi="Times New Roman"/>
          <w:b/>
          <w:bCs/>
          <w:sz w:val="24"/>
          <w:szCs w:val="24"/>
          <w:lang w:val="en-US"/>
        </w:rPr>
      </w:pPr>
    </w:p>
    <w:p>
      <w:pPr>
        <w:numPr>
          <w:ilvl w:val="0"/>
          <w:numId w:val="13"/>
        </w:numPr>
        <w:spacing w:line="360" w:lineRule="auto"/>
        <w:ind w:left="425" w:leftChars="0" w:hanging="425" w:firstLineChars="0"/>
        <w:jc w:val="both"/>
        <w:rPr>
          <w:rFonts w:hint="default" w:ascii="Times New Roman" w:hAnsi="Times New Roman"/>
          <w:b/>
          <w:bCs/>
          <w:sz w:val="24"/>
          <w:szCs w:val="24"/>
          <w:lang w:val="en-US"/>
        </w:rPr>
      </w:pPr>
      <w:r>
        <w:rPr>
          <w:rFonts w:hint="default" w:ascii="Times New Roman" w:hAnsi="Times New Roman"/>
          <w:b/>
          <w:bCs/>
          <w:sz w:val="24"/>
          <w:szCs w:val="24"/>
          <w:lang w:val="en-US"/>
        </w:rPr>
        <w:t>Nature of Second Trigger Event:</w:t>
      </w:r>
    </w:p>
    <w:p>
      <w:pPr>
        <w:numPr>
          <w:ilvl w:val="0"/>
          <w:numId w:val="18"/>
        </w:numPr>
        <w:spacing w:line="360" w:lineRule="auto"/>
        <w:ind w:left="420" w:leftChars="0" w:hanging="42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The second trigger event could be an upsurge in demand, particularly on market days, prompting the council to consider adding a second HandyBus to meet the increased need.</w:t>
      </w:r>
    </w:p>
    <w:p>
      <w:pPr>
        <w:numPr>
          <w:numId w:val="0"/>
        </w:numPr>
        <w:tabs>
          <w:tab w:val="left" w:pos="420"/>
        </w:tabs>
        <w:spacing w:line="360" w:lineRule="auto"/>
        <w:jc w:val="both"/>
        <w:rPr>
          <w:rFonts w:hint="default" w:ascii="Times New Roman" w:hAnsi="Times New Roman"/>
          <w:b w:val="0"/>
          <w:bCs w:val="0"/>
          <w:sz w:val="24"/>
          <w:szCs w:val="24"/>
          <w:lang w:val="en-US"/>
        </w:rPr>
      </w:pPr>
    </w:p>
    <w:p>
      <w:pPr>
        <w:numPr>
          <w:numId w:val="0"/>
        </w:numPr>
        <w:tabs>
          <w:tab w:val="left" w:pos="420"/>
        </w:tabs>
        <w:spacing w:line="360" w:lineRule="auto"/>
        <w:jc w:val="both"/>
        <w:rPr>
          <w:rFonts w:hint="default" w:ascii="Times New Roman" w:hAnsi="Times New Roman"/>
          <w:b w:val="0"/>
          <w:bCs w:val="0"/>
          <w:sz w:val="24"/>
          <w:szCs w:val="24"/>
          <w:lang w:val="en-US"/>
        </w:rPr>
      </w:pPr>
      <w:bookmarkStart w:id="0" w:name="_GoBack"/>
      <w:bookmarkEnd w:id="0"/>
    </w:p>
    <w:p>
      <w:pPr>
        <w:numPr>
          <w:ilvl w:val="0"/>
          <w:numId w:val="0"/>
        </w:numPr>
        <w:spacing w:line="360" w:lineRule="auto"/>
        <w:ind w:leftChars="0"/>
        <w:jc w:val="both"/>
        <w:rPr>
          <w:rFonts w:hint="default" w:ascii="Times New Roman" w:hAnsi="Times New Roman"/>
          <w:b w:val="0"/>
          <w:bCs w:val="0"/>
          <w:sz w:val="24"/>
          <w:szCs w:val="24"/>
          <w:lang w:val="en-US"/>
        </w:rPr>
      </w:pPr>
    </w:p>
    <w:p>
      <w:pPr>
        <w:numPr>
          <w:ilvl w:val="0"/>
          <w:numId w:val="13"/>
        </w:numPr>
        <w:spacing w:line="360" w:lineRule="auto"/>
        <w:ind w:left="425" w:leftChars="0" w:hanging="425" w:firstLineChars="0"/>
        <w:jc w:val="both"/>
        <w:rPr>
          <w:rFonts w:hint="default" w:ascii="Times New Roman" w:hAnsi="Times New Roman"/>
          <w:b/>
          <w:bCs/>
          <w:sz w:val="24"/>
          <w:szCs w:val="24"/>
          <w:lang w:val="en-US"/>
        </w:rPr>
      </w:pPr>
      <w:r>
        <w:rPr>
          <w:rFonts w:hint="default" w:ascii="Times New Roman" w:hAnsi="Times New Roman"/>
          <w:b/>
          <w:bCs/>
          <w:sz w:val="24"/>
          <w:szCs w:val="24"/>
          <w:lang w:val="en-US"/>
        </w:rPr>
        <w:t>Repetition Frequency and Nature of Process:</w:t>
      </w:r>
    </w:p>
    <w:p>
      <w:pPr>
        <w:numPr>
          <w:ilvl w:val="0"/>
          <w:numId w:val="19"/>
        </w:numPr>
        <w:spacing w:line="360" w:lineRule="auto"/>
        <w:ind w:left="420" w:leftChars="0" w:hanging="42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Activities such as managing reservations and scheduling routes occur on a daily basis, with adjustments made as necessary based on user demand. The process is iterative and responsive to user needs, indicating that it is an ongoing operational process.</w:t>
      </w:r>
    </w:p>
    <w:p>
      <w:pPr>
        <w:numPr>
          <w:ilvl w:val="0"/>
          <w:numId w:val="0"/>
        </w:numPr>
        <w:spacing w:line="360" w:lineRule="auto"/>
        <w:ind w:leftChars="0"/>
        <w:jc w:val="both"/>
        <w:rPr>
          <w:rFonts w:hint="default" w:ascii="Times New Roman" w:hAnsi="Times New Roman"/>
          <w:b/>
          <w:bCs/>
          <w:sz w:val="24"/>
          <w:szCs w:val="24"/>
          <w:lang w:val="en-US"/>
        </w:rPr>
      </w:pPr>
    </w:p>
    <w:p>
      <w:pPr>
        <w:numPr>
          <w:ilvl w:val="0"/>
          <w:numId w:val="13"/>
        </w:numPr>
        <w:spacing w:line="360" w:lineRule="auto"/>
        <w:ind w:left="425" w:leftChars="0" w:hanging="425" w:firstLineChars="0"/>
        <w:jc w:val="both"/>
        <w:rPr>
          <w:rFonts w:hint="default" w:ascii="Times New Roman" w:hAnsi="Times New Roman"/>
          <w:b/>
          <w:bCs/>
          <w:sz w:val="24"/>
          <w:szCs w:val="24"/>
          <w:lang w:val="en-US"/>
        </w:rPr>
      </w:pPr>
      <w:r>
        <w:rPr>
          <w:rFonts w:hint="default" w:ascii="Times New Roman" w:hAnsi="Times New Roman"/>
          <w:b/>
          <w:bCs/>
          <w:sz w:val="24"/>
          <w:szCs w:val="24"/>
          <w:lang w:val="en-US"/>
        </w:rPr>
        <w:t>Beneficiaries of Circuit Planning:</w:t>
      </w:r>
    </w:p>
    <w:p>
      <w:pPr>
        <w:numPr>
          <w:ilvl w:val="0"/>
          <w:numId w:val="20"/>
        </w:numPr>
        <w:spacing w:line="360" w:lineRule="auto"/>
        <w:ind w:left="420" w:leftChars="0" w:hanging="42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The beneficiaries include elderly and disabled individuals who depend on the HandyBus service, as well as other residents who benefit from reduced congestion or improved accessibility within the town.</w:t>
      </w:r>
    </w:p>
    <w:p>
      <w:pPr>
        <w:numPr>
          <w:ilvl w:val="0"/>
          <w:numId w:val="0"/>
        </w:numPr>
        <w:spacing w:line="360" w:lineRule="auto"/>
        <w:ind w:leftChars="0"/>
        <w:jc w:val="both"/>
        <w:rPr>
          <w:rFonts w:hint="default" w:ascii="Times New Roman" w:hAnsi="Times New Roman"/>
          <w:b/>
          <w:bCs/>
          <w:sz w:val="24"/>
          <w:szCs w:val="24"/>
          <w:lang w:val="en-US"/>
        </w:rPr>
      </w:pPr>
    </w:p>
    <w:p>
      <w:pPr>
        <w:numPr>
          <w:ilvl w:val="0"/>
          <w:numId w:val="13"/>
        </w:numPr>
        <w:spacing w:line="360" w:lineRule="auto"/>
        <w:ind w:left="425" w:leftChars="0" w:hanging="425" w:firstLineChars="0"/>
        <w:jc w:val="both"/>
        <w:rPr>
          <w:rFonts w:hint="default" w:ascii="Times New Roman" w:hAnsi="Times New Roman"/>
          <w:b/>
          <w:bCs/>
          <w:sz w:val="24"/>
          <w:szCs w:val="24"/>
          <w:lang w:val="en-US"/>
        </w:rPr>
      </w:pPr>
      <w:r>
        <w:rPr>
          <w:rFonts w:hint="default" w:ascii="Times New Roman" w:hAnsi="Times New Roman"/>
          <w:b/>
          <w:bCs/>
          <w:sz w:val="24"/>
          <w:szCs w:val="24"/>
          <w:lang w:val="en-US"/>
        </w:rPr>
        <w:t>Establishing Circuits Not Possible:</w:t>
      </w:r>
    </w:p>
    <w:p>
      <w:pPr>
        <w:numPr>
          <w:ilvl w:val="0"/>
          <w:numId w:val="21"/>
        </w:numPr>
        <w:spacing w:line="360" w:lineRule="auto"/>
        <w:ind w:left="420" w:leftChars="0" w:hanging="420" w:firstLineChars="0"/>
        <w:jc w:val="both"/>
        <w:rPr>
          <w:rFonts w:hint="default" w:ascii="Times New Roman" w:hAnsi="Times New Roman"/>
          <w:b w:val="0"/>
          <w:bCs w:val="0"/>
          <w:sz w:val="24"/>
          <w:szCs w:val="24"/>
          <w:lang w:val="en-US"/>
        </w:rPr>
      </w:pPr>
      <w:r>
        <w:rPr>
          <w:rFonts w:hint="default" w:ascii="Times New Roman" w:hAnsi="Times New Roman"/>
          <w:b w:val="0"/>
          <w:bCs w:val="0"/>
          <w:sz w:val="24"/>
          <w:szCs w:val="24"/>
          <w:lang w:val="en-US"/>
        </w:rPr>
        <w:t>This occurs when the driver cannot physically be present in two different quarters simultaneously to pick up users at the same time. To address this issue, the council could explore options such as optimizing routes, adjusting schedules, or hiring additional drivers.</w:t>
      </w:r>
    </w:p>
    <w:p>
      <w:pPr>
        <w:numPr>
          <w:ilvl w:val="0"/>
          <w:numId w:val="0"/>
        </w:numPr>
        <w:spacing w:line="360" w:lineRule="auto"/>
        <w:ind w:leftChars="0"/>
        <w:jc w:val="both"/>
        <w:rPr>
          <w:rFonts w:hint="default" w:ascii="Times New Roman" w:hAnsi="Times New Roman"/>
          <w:b w:val="0"/>
          <w:bCs w:val="0"/>
          <w:sz w:val="24"/>
          <w:szCs w:val="24"/>
          <w:lang w:val="en-US"/>
        </w:rPr>
      </w:pPr>
    </w:p>
    <w:p>
      <w:pPr>
        <w:numPr>
          <w:ilvl w:val="0"/>
          <w:numId w:val="13"/>
        </w:numPr>
        <w:spacing w:line="360" w:lineRule="auto"/>
        <w:ind w:left="425" w:leftChars="0" w:hanging="425" w:firstLineChars="0"/>
        <w:jc w:val="both"/>
        <w:rPr>
          <w:rFonts w:hint="default" w:ascii="Times New Roman" w:hAnsi="Times New Roman"/>
          <w:b/>
          <w:bCs/>
          <w:sz w:val="24"/>
          <w:szCs w:val="24"/>
          <w:lang w:val="en-US"/>
        </w:rPr>
      </w:pPr>
      <w:r>
        <w:rPr>
          <w:rFonts w:hint="default" w:ascii="Times New Roman" w:hAnsi="Times New Roman"/>
          <w:b/>
          <w:bCs/>
          <w:sz w:val="24"/>
          <w:szCs w:val="24"/>
          <w:lang w:val="en-US"/>
        </w:rPr>
        <w:t>Benefits of Online Reservation:</w:t>
      </w:r>
    </w:p>
    <w:p>
      <w:pPr>
        <w:numPr>
          <w:ilvl w:val="0"/>
          <w:numId w:val="22"/>
        </w:numPr>
        <w:spacing w:line="360" w:lineRule="auto"/>
        <w:ind w:left="420" w:leftChars="0" w:hanging="420" w:firstLineChars="0"/>
        <w:jc w:val="both"/>
        <w:rPr>
          <w:rFonts w:hint="default" w:ascii="Times New Roman" w:hAnsi="Times New Roman"/>
          <w:b w:val="0"/>
          <w:bCs w:val="0"/>
          <w:sz w:val="24"/>
          <w:szCs w:val="24"/>
          <w:lang w:val="en-US"/>
        </w:rPr>
      </w:pPr>
      <w:r>
        <w:rPr>
          <w:rFonts w:hint="default" w:ascii="Times New Roman" w:hAnsi="Times New Roman"/>
          <w:b/>
          <w:bCs/>
          <w:sz w:val="24"/>
          <w:szCs w:val="24"/>
          <w:lang w:val="en-US"/>
        </w:rPr>
        <w:t>For the Council:</w:t>
      </w:r>
      <w:r>
        <w:rPr>
          <w:rFonts w:hint="default" w:ascii="Times New Roman" w:hAnsi="Times New Roman"/>
          <w:b w:val="0"/>
          <w:bCs w:val="0"/>
          <w:sz w:val="24"/>
          <w:szCs w:val="24"/>
          <w:lang w:val="en-US"/>
        </w:rPr>
        <w:t xml:space="preserve"> Online reservations can streamline the reservation process, alleviate the workload of call center staff, and provide valuable data for route planning purposes.</w:t>
      </w:r>
    </w:p>
    <w:p>
      <w:pPr>
        <w:numPr>
          <w:ilvl w:val="0"/>
          <w:numId w:val="22"/>
        </w:numPr>
        <w:spacing w:line="360" w:lineRule="auto"/>
        <w:ind w:left="420" w:leftChars="0" w:hanging="420" w:firstLineChars="0"/>
        <w:jc w:val="both"/>
        <w:rPr>
          <w:rFonts w:hint="default" w:ascii="Times New Roman" w:hAnsi="Times New Roman" w:cs="Times New Roman"/>
          <w:b w:val="0"/>
          <w:bCs w:val="0"/>
          <w:sz w:val="24"/>
          <w:szCs w:val="24"/>
          <w:lang w:val="en-US"/>
        </w:rPr>
      </w:pPr>
      <w:r>
        <w:rPr>
          <w:rFonts w:hint="default" w:ascii="Times New Roman" w:hAnsi="Times New Roman"/>
          <w:b/>
          <w:bCs/>
          <w:sz w:val="24"/>
          <w:szCs w:val="24"/>
          <w:lang w:val="en-US"/>
        </w:rPr>
        <w:t>For Users</w:t>
      </w:r>
      <w:r>
        <w:rPr>
          <w:rFonts w:hint="default" w:ascii="Times New Roman" w:hAnsi="Times New Roman"/>
          <w:b w:val="0"/>
          <w:bCs w:val="0"/>
          <w:sz w:val="24"/>
          <w:szCs w:val="24"/>
          <w:lang w:val="en-US"/>
        </w:rPr>
        <w:t>: Online reservation offers convenience, potentially faster response times, and 24/7 accessibility. However, it may not entirely replace the toll-free number option, as some users may prefer phone reservations due to accessibility limitations or lack of internet access.</w:t>
      </w:r>
    </w:p>
    <w:p>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br w:type="page"/>
      </w:r>
    </w:p>
    <w:p>
      <w:pPr>
        <w:numPr>
          <w:numId w:val="0"/>
        </w:numPr>
        <w:spacing w:line="360" w:lineRule="auto"/>
        <w:ind w:leftChars="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Exercise 7</w:t>
      </w:r>
    </w:p>
    <w:p>
      <w:pPr>
        <w:numPr>
          <w:numId w:val="0"/>
        </w:numPr>
        <w:spacing w:line="360" w:lineRule="auto"/>
        <w:ind w:leftChars="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drawing>
          <wp:inline distT="0" distB="0" distL="114300" distR="114300">
            <wp:extent cx="6263640" cy="6689725"/>
            <wp:effectExtent l="0" t="0" r="15875" b="3810"/>
            <wp:docPr id="1" name="Picture 1" descr="20240514_074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20240514_074950"/>
                    <pic:cNvPicPr>
                      <a:picLocks noChangeAspect="1"/>
                    </pic:cNvPicPr>
                  </pic:nvPicPr>
                  <pic:blipFill>
                    <a:blip r:embed="rId13"/>
                    <a:srcRect l="16803" t="17014" r="13458" b="10292"/>
                    <a:stretch>
                      <a:fillRect/>
                    </a:stretch>
                  </pic:blipFill>
                  <pic:spPr>
                    <a:xfrm rot="5400000">
                      <a:off x="0" y="0"/>
                      <a:ext cx="6263640" cy="6689725"/>
                    </a:xfrm>
                    <a:prstGeom prst="rect">
                      <a:avLst/>
                    </a:prstGeom>
                  </pic:spPr>
                </pic:pic>
              </a:graphicData>
            </a:graphic>
          </wp:inline>
        </w:drawing>
      </w:r>
    </w:p>
    <w:p>
      <w:pPr>
        <w:numPr>
          <w:numId w:val="0"/>
        </w:numPr>
        <w:spacing w:line="360" w:lineRule="auto"/>
        <w:ind w:leftChars="0"/>
        <w:jc w:val="both"/>
        <w:rPr>
          <w:rFonts w:hint="default" w:ascii="Times New Roman" w:hAnsi="Times New Roman" w:cs="Times New Roman"/>
          <w:b/>
          <w:bCs/>
          <w:sz w:val="24"/>
          <w:szCs w:val="24"/>
          <w:lang w:val="en-US"/>
        </w:rPr>
      </w:pPr>
    </w:p>
    <w:p>
      <w:pPr>
        <w:numPr>
          <w:numId w:val="0"/>
        </w:numPr>
        <w:spacing w:line="360" w:lineRule="auto"/>
        <w:ind w:leftChars="0"/>
        <w:jc w:val="both"/>
        <w:rPr>
          <w:rFonts w:hint="default" w:ascii="Times New Roman" w:hAnsi="Times New Roman" w:cs="Times New Roman"/>
          <w:b/>
          <w:bCs/>
          <w:sz w:val="24"/>
          <w:szCs w:val="24"/>
          <w:lang w:val="en-US"/>
        </w:rPr>
      </w:pPr>
    </w:p>
    <w:p>
      <w:pPr>
        <w:numPr>
          <w:numId w:val="0"/>
        </w:numPr>
        <w:spacing w:line="360" w:lineRule="auto"/>
        <w:ind w:leftChars="0"/>
        <w:jc w:val="both"/>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Relational Schema(model)</w:t>
      </w:r>
    </w:p>
    <w:p>
      <w:pPr>
        <w:numPr>
          <w:numId w:val="0"/>
        </w:numPr>
        <w:spacing w:line="360" w:lineRule="auto"/>
        <w:ind w:leftChars="0"/>
        <w:jc w:val="both"/>
        <w:rPr>
          <w:rFonts w:hint="default" w:ascii="Times New Roman" w:hAnsi="Times New Roman" w:cs="Times New Roman"/>
          <w:b/>
          <w:bCs/>
          <w:sz w:val="24"/>
          <w:szCs w:val="24"/>
          <w:lang w:val="en-US"/>
        </w:rPr>
      </w:pPr>
    </w:p>
    <w:p>
      <w:pPr>
        <w:numPr>
          <w:numId w:val="0"/>
        </w:numPr>
        <w:spacing w:line="360" w:lineRule="auto"/>
        <w:ind w:left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Subject(SubCode,SubName,Day,Time)</w:t>
      </w:r>
    </w:p>
    <w:p>
      <w:pPr>
        <w:numPr>
          <w:numId w:val="0"/>
        </w:numPr>
        <w:spacing w:line="360" w:lineRule="auto"/>
        <w:ind w:left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Teacher(TeachMatri,SpecialityTrain,TeachName,Sex,DateBirth)</w:t>
      </w:r>
    </w:p>
    <w:p>
      <w:pPr>
        <w:numPr>
          <w:numId w:val="0"/>
        </w:numPr>
        <w:spacing w:line="360" w:lineRule="auto"/>
        <w:ind w:left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Class(ClassCode,ClassName,Level,Speciality,Cycle,#TeachMatri)</w:t>
      </w:r>
    </w:p>
    <w:p>
      <w:pPr>
        <w:numPr>
          <w:numId w:val="0"/>
        </w:numPr>
        <w:spacing w:line="360" w:lineRule="auto"/>
        <w:ind w:left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Student(Matricule,Name,DateBirth,Sex,Age,#ClassCode)</w:t>
      </w:r>
    </w:p>
    <w:p>
      <w:pPr>
        <w:numPr>
          <w:numId w:val="0"/>
        </w:numPr>
        <w:spacing w:line="360" w:lineRule="auto"/>
        <w:ind w:left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ResponsibleFor(#TeacherMatri,#ClassCode)</w:t>
      </w:r>
    </w:p>
    <w:p>
      <w:pPr>
        <w:numPr>
          <w:numId w:val="0"/>
        </w:numPr>
        <w:spacing w:line="360" w:lineRule="auto"/>
        <w:ind w:leftChars="0"/>
        <w:jc w:val="both"/>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Process(Cofficient, #ClassCode,#SubCode)</w:t>
      </w:r>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Comic Sans MS">
    <w:panose1 w:val="030F0702030302020204"/>
    <w:charset w:val="00"/>
    <w:family w:val="auto"/>
    <w:pitch w:val="default"/>
    <w:sig w:usb0="00000287" w:usb1="00000013" w:usb2="00000000" w:usb3="00000000" w:csb0="2000009F" w:csb1="00000000"/>
  </w:font>
  <w:font w:name="Yu Gothic UI Semibold">
    <w:panose1 w:val="020B0700000000000000"/>
    <w:charset w:val="80"/>
    <w:family w:val="auto"/>
    <w:pitch w:val="default"/>
    <w:sig w:usb0="E00002FF" w:usb1="2AC7FDFF" w:usb2="00000016" w:usb3="00000000" w:csb0="2002009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7"/>
      <w:tabs>
        <w:tab w:val="center" w:pos="4680"/>
        <w:tab w:val="right" w:pos="9360"/>
        <w:tab w:val="clear" w:pos="4153"/>
        <w:tab w:val="clear" w:pos="8306"/>
      </w:tabs>
      <w:jc w:val="center"/>
    </w:pPr>
  </w:p>
  <w:p>
    <w:pPr>
      <w:spacing w:after="0" w:line="259" w:lineRule="auto"/>
      <w:ind w:left="802" w:hanging="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after="0" w:line="259" w:lineRule="auto"/>
      <w:ind w:left="189"/>
      <w:jc w:val="center"/>
    </w:pPr>
    <w:r>
      <w:rPr>
        <w:rFonts w:ascii="Calibri" w:hAnsi="Calibri" w:eastAsia="Calibri" w:cs="Calibri"/>
        <w:sz w:val="22"/>
      </w:rPr>
      <w:t xml:space="preserve">Page </w:t>
    </w:r>
    <w:r>
      <w:rPr>
        <w:rFonts w:ascii="Arial" w:hAnsi="Arial" w:eastAsia="Arial" w:cs="Arial"/>
      </w:rPr>
      <w:fldChar w:fldCharType="begin"/>
    </w:r>
    <w:r>
      <w:instrText xml:space="preserve"> PAGE   \* MERGEFORMAT </w:instrText>
    </w:r>
    <w:r>
      <w:rPr>
        <w:rFonts w:ascii="Arial" w:hAnsi="Arial" w:eastAsia="Arial" w:cs="Arial"/>
      </w:rPr>
      <w:fldChar w:fldCharType="separate"/>
    </w:r>
    <w:r>
      <w:rPr>
        <w:rFonts w:ascii="Calibri" w:hAnsi="Calibri" w:eastAsia="Calibri" w:cs="Calibri"/>
        <w:sz w:val="22"/>
      </w:rPr>
      <w:t>11</w:t>
    </w:r>
    <w:r>
      <w:rPr>
        <w:rFonts w:ascii="Calibri" w:hAnsi="Calibri" w:eastAsia="Calibri" w:cs="Calibri"/>
        <w:sz w:val="22"/>
      </w:rPr>
      <w:fldChar w:fldCharType="end"/>
    </w:r>
    <w:r>
      <w:rPr>
        <w:rFonts w:ascii="Calibri" w:hAnsi="Calibri" w:eastAsia="Calibri" w:cs="Calibri"/>
        <w:sz w:val="20"/>
      </w:rPr>
      <w:t xml:space="preserve"> </w:t>
    </w:r>
    <w:r>
      <w:rPr>
        <w:rFonts w:ascii="Calibri" w:hAnsi="Calibri" w:eastAsia="Calibri" w:cs="Calibri"/>
        <w:sz w:val="22"/>
      </w:rPr>
      <w:t xml:space="preserve"> of </w:t>
    </w:r>
    <w:r>
      <w:fldChar w:fldCharType="begin"/>
    </w:r>
    <w:r>
      <w:instrText xml:space="preserve"> NUMPAGES   \* MERGEFORMAT </w:instrText>
    </w:r>
    <w:r>
      <w:fldChar w:fldCharType="separate"/>
    </w:r>
    <w:r>
      <w:rPr>
        <w:rFonts w:ascii="Calibri" w:hAnsi="Calibri" w:eastAsia="Calibri" w:cs="Calibri"/>
        <w:sz w:val="22"/>
      </w:rPr>
      <w:t>72</w:t>
    </w:r>
    <w:r>
      <w:rPr>
        <w:rFonts w:ascii="Calibri" w:hAnsi="Calibri" w:eastAsia="Calibri" w:cs="Calibri"/>
        <w:sz w:val="22"/>
      </w:rPr>
      <w:fldChar w:fldCharType="end"/>
    </w:r>
    <w:r>
      <w:rPr>
        <w:rFonts w:ascii="Calibri" w:hAnsi="Calibri" w:eastAsia="Calibri" w:cs="Calibri"/>
        <w:sz w:val="22"/>
      </w:rPr>
      <w:t xml:space="preserve"> </w:t>
    </w:r>
  </w:p>
  <w:p>
    <w:pPr>
      <w:spacing w:after="0" w:line="259" w:lineRule="auto"/>
      <w:ind w:left="518"/>
    </w:pPr>
    <w:r>
      <w:rPr>
        <w:rFonts w:ascii="Calibri" w:hAnsi="Calibri" w:eastAsia="Calibri" w:cs="Calibri"/>
        <w:sz w:val="22"/>
      </w:rPr>
      <w:t xml:space="preserve"> </w:t>
    </w:r>
    <w:r>
      <w:rPr>
        <w:rFonts w:ascii="Calibri" w:hAnsi="Calibri" w:eastAsia="Calibri" w:cs="Calibri"/>
        <w:sz w:val="22"/>
      </w:rPr>
      <w:tab/>
    </w:r>
    <w:r>
      <w:rPr>
        <w:rFonts w:ascii="Calibri" w:hAnsi="Calibri" w:eastAsia="Calibri" w:cs="Calibri"/>
        <w:sz w:val="22"/>
      </w:rPr>
      <w:t xml:space="preserve"> </w:t>
    </w:r>
    <w:r>
      <w:rPr>
        <w:rFonts w:ascii="Calibri" w:hAnsi="Calibri" w:eastAsia="Calibri" w:cs="Calibri"/>
        <w:sz w:val="22"/>
      </w:rPr>
      <w:tab/>
    </w:r>
    <w:r>
      <w:rPr>
        <w:rFonts w:ascii="Calibri" w:hAnsi="Calibri" w:eastAsia="Calibri" w:cs="Calibri"/>
        <w:sz w:val="22"/>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spacing w:after="0" w:line="259" w:lineRule="auto"/>
      <w:ind w:left="189"/>
      <w:jc w:val="center"/>
    </w:pPr>
    <w:r>
      <w:rPr>
        <w:rFonts w:ascii="Calibri" w:hAnsi="Calibri" w:eastAsia="Calibri" w:cs="Calibri"/>
        <w:sz w:val="22"/>
      </w:rPr>
      <w:t xml:space="preserve">Page </w:t>
    </w:r>
    <w:r>
      <w:rPr>
        <w:rFonts w:ascii="Arial" w:hAnsi="Arial" w:eastAsia="Arial" w:cs="Arial"/>
      </w:rPr>
      <w:fldChar w:fldCharType="begin"/>
    </w:r>
    <w:r>
      <w:instrText xml:space="preserve"> PAGE   \* MERGEFORMAT </w:instrText>
    </w:r>
    <w:r>
      <w:rPr>
        <w:rFonts w:ascii="Arial" w:hAnsi="Arial" w:eastAsia="Arial" w:cs="Arial"/>
      </w:rPr>
      <w:fldChar w:fldCharType="separate"/>
    </w:r>
    <w:r>
      <w:rPr>
        <w:rFonts w:ascii="Calibri" w:hAnsi="Calibri" w:eastAsia="Calibri" w:cs="Calibri"/>
        <w:sz w:val="22"/>
      </w:rPr>
      <w:t>11</w:t>
    </w:r>
    <w:r>
      <w:rPr>
        <w:rFonts w:ascii="Calibri" w:hAnsi="Calibri" w:eastAsia="Calibri" w:cs="Calibri"/>
        <w:sz w:val="22"/>
      </w:rPr>
      <w:fldChar w:fldCharType="end"/>
    </w:r>
    <w:r>
      <w:rPr>
        <w:rFonts w:ascii="Calibri" w:hAnsi="Calibri" w:eastAsia="Calibri" w:cs="Calibri"/>
        <w:sz w:val="20"/>
      </w:rPr>
      <w:t xml:space="preserve"> </w:t>
    </w:r>
    <w:r>
      <w:rPr>
        <w:rFonts w:ascii="Calibri" w:hAnsi="Calibri" w:eastAsia="Calibri" w:cs="Calibri"/>
        <w:sz w:val="22"/>
      </w:rPr>
      <w:t xml:space="preserve"> of </w:t>
    </w:r>
    <w:r>
      <w:fldChar w:fldCharType="begin"/>
    </w:r>
    <w:r>
      <w:instrText xml:space="preserve"> NUMPAGES   \* MERGEFORMAT </w:instrText>
    </w:r>
    <w:r>
      <w:fldChar w:fldCharType="separate"/>
    </w:r>
    <w:r>
      <w:rPr>
        <w:rFonts w:ascii="Calibri" w:hAnsi="Calibri" w:eastAsia="Calibri" w:cs="Calibri"/>
        <w:sz w:val="22"/>
      </w:rPr>
      <w:t>72</w:t>
    </w:r>
    <w:r>
      <w:rPr>
        <w:rFonts w:ascii="Calibri" w:hAnsi="Calibri" w:eastAsia="Calibri" w:cs="Calibri"/>
        <w:sz w:val="22"/>
      </w:rPr>
      <w:fldChar w:fldCharType="end"/>
    </w:r>
    <w:r>
      <w:rPr>
        <w:rFonts w:ascii="Calibri" w:hAnsi="Calibri" w:eastAsia="Calibri" w:cs="Calibri"/>
        <w:sz w:val="22"/>
      </w:rPr>
      <w:t xml:space="preserve"> </w:t>
    </w:r>
  </w:p>
  <w:p>
    <w:pPr>
      <w:spacing w:after="0" w:line="259" w:lineRule="auto"/>
      <w:ind w:left="518"/>
    </w:pPr>
    <w:r>
      <w:rPr>
        <w:rFonts w:ascii="Calibri" w:hAnsi="Calibri" w:eastAsia="Calibri" w:cs="Calibri"/>
        <w:sz w:val="22"/>
      </w:rPr>
      <w:t xml:space="preserve"> </w:t>
    </w:r>
    <w:r>
      <w:rPr>
        <w:rFonts w:ascii="Calibri" w:hAnsi="Calibri" w:eastAsia="Calibri" w:cs="Calibri"/>
        <w:sz w:val="22"/>
      </w:rPr>
      <w:tab/>
    </w:r>
    <w:r>
      <w:rPr>
        <w:rFonts w:ascii="Calibri" w:hAnsi="Calibri" w:eastAsia="Calibri" w:cs="Calibri"/>
        <w:sz w:val="22"/>
      </w:rPr>
      <w:t xml:space="preserve"> </w:t>
    </w:r>
    <w:r>
      <w:rPr>
        <w:rFonts w:ascii="Calibri" w:hAnsi="Calibri" w:eastAsia="Calibri" w:cs="Calibri"/>
        <w:sz w:val="22"/>
      </w:rPr>
      <w:tab/>
    </w:r>
    <w:r>
      <w:rPr>
        <w:rFonts w:ascii="Calibri" w:hAnsi="Calibri" w:eastAsia="Calibri" w:cs="Calibri"/>
        <w:sz w:val="22"/>
      </w:rPr>
      <w:t xml:space="preserve"> </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80700A7"/>
    <w:multiLevelType w:val="singleLevel"/>
    <w:tmpl w:val="A80700A7"/>
    <w:lvl w:ilvl="0" w:tentative="0">
      <w:start w:val="1"/>
      <w:numFmt w:val="decimal"/>
      <w:lvlText w:val="%1."/>
      <w:lvlJc w:val="left"/>
      <w:pPr>
        <w:tabs>
          <w:tab w:val="left" w:pos="425"/>
        </w:tabs>
        <w:ind w:left="425" w:leftChars="0" w:hanging="425" w:firstLineChars="0"/>
      </w:pPr>
      <w:rPr>
        <w:rFonts w:hint="default"/>
      </w:rPr>
    </w:lvl>
  </w:abstractNum>
  <w:abstractNum w:abstractNumId="1">
    <w:nsid w:val="A846F53A"/>
    <w:multiLevelType w:val="singleLevel"/>
    <w:tmpl w:val="A846F53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AB0BFE5B"/>
    <w:multiLevelType w:val="singleLevel"/>
    <w:tmpl w:val="AB0BFE5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AC6A98C4"/>
    <w:multiLevelType w:val="singleLevel"/>
    <w:tmpl w:val="AC6A98C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B20DDC87"/>
    <w:multiLevelType w:val="singleLevel"/>
    <w:tmpl w:val="B20DDC8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D31F78EB"/>
    <w:multiLevelType w:val="singleLevel"/>
    <w:tmpl w:val="D31F78E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DCFD0A53"/>
    <w:multiLevelType w:val="singleLevel"/>
    <w:tmpl w:val="DCFD0A5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F13FBF8F"/>
    <w:multiLevelType w:val="singleLevel"/>
    <w:tmpl w:val="F13FBF8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F33BB700"/>
    <w:multiLevelType w:val="singleLevel"/>
    <w:tmpl w:val="F33BB700"/>
    <w:lvl w:ilvl="0" w:tentative="0">
      <w:start w:val="1"/>
      <w:numFmt w:val="decimal"/>
      <w:lvlText w:val="%1."/>
      <w:lvlJc w:val="left"/>
      <w:pPr>
        <w:tabs>
          <w:tab w:val="left" w:pos="425"/>
        </w:tabs>
        <w:ind w:left="425" w:leftChars="0" w:hanging="425" w:firstLineChars="0"/>
      </w:pPr>
      <w:rPr>
        <w:rFonts w:hint="default"/>
      </w:rPr>
    </w:lvl>
  </w:abstractNum>
  <w:abstractNum w:abstractNumId="9">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0">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11">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12">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13">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14">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15">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16">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7">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8">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9">
    <w:nsid w:val="030A9119"/>
    <w:multiLevelType w:val="singleLevel"/>
    <w:tmpl w:val="030A911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0">
    <w:nsid w:val="34CC1B37"/>
    <w:multiLevelType w:val="singleLevel"/>
    <w:tmpl w:val="34CC1B3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1">
    <w:nsid w:val="779678C0"/>
    <w:multiLevelType w:val="singleLevel"/>
    <w:tmpl w:val="779678C0"/>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8"/>
  </w:num>
  <w:num w:numId="2">
    <w:abstractNumId w:val="16"/>
  </w:num>
  <w:num w:numId="3">
    <w:abstractNumId w:val="15"/>
  </w:num>
  <w:num w:numId="4">
    <w:abstractNumId w:val="14"/>
  </w:num>
  <w:num w:numId="5">
    <w:abstractNumId w:val="13"/>
  </w:num>
  <w:num w:numId="6">
    <w:abstractNumId w:val="17"/>
  </w:num>
  <w:num w:numId="7">
    <w:abstractNumId w:val="12"/>
  </w:num>
  <w:num w:numId="8">
    <w:abstractNumId w:val="11"/>
  </w:num>
  <w:num w:numId="9">
    <w:abstractNumId w:val="10"/>
  </w:num>
  <w:num w:numId="10">
    <w:abstractNumId w:val="9"/>
  </w:num>
  <w:num w:numId="11">
    <w:abstractNumId w:val="8"/>
  </w:num>
  <w:num w:numId="12">
    <w:abstractNumId w:val="3"/>
  </w:num>
  <w:num w:numId="13">
    <w:abstractNumId w:val="0"/>
  </w:num>
  <w:num w:numId="14">
    <w:abstractNumId w:val="20"/>
  </w:num>
  <w:num w:numId="15">
    <w:abstractNumId w:val="7"/>
  </w:num>
  <w:num w:numId="16">
    <w:abstractNumId w:val="5"/>
  </w:num>
  <w:num w:numId="17">
    <w:abstractNumId w:val="1"/>
  </w:num>
  <w:num w:numId="18">
    <w:abstractNumId w:val="19"/>
  </w:num>
  <w:num w:numId="19">
    <w:abstractNumId w:val="4"/>
  </w:num>
  <w:num w:numId="20">
    <w:abstractNumId w:val="2"/>
  </w:num>
  <w:num w:numId="21">
    <w:abstractNumId w:val="21"/>
  </w:num>
  <w:num w:numId="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3BF3B7C"/>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36447"/>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53C6D47"/>
    <w:rsid w:val="0720532D"/>
    <w:rsid w:val="0E7B2400"/>
    <w:rsid w:val="167D6DB2"/>
    <w:rsid w:val="16A707D1"/>
    <w:rsid w:val="1ED35057"/>
    <w:rsid w:val="1FEB3E6F"/>
    <w:rsid w:val="283C0E1E"/>
    <w:rsid w:val="2C2417F8"/>
    <w:rsid w:val="2D214FC0"/>
    <w:rsid w:val="2DDD60F7"/>
    <w:rsid w:val="308204A5"/>
    <w:rsid w:val="38376F0C"/>
    <w:rsid w:val="3B406F92"/>
    <w:rsid w:val="44621918"/>
    <w:rsid w:val="4B5E54C5"/>
    <w:rsid w:val="4EC67E86"/>
    <w:rsid w:val="53BF3B7C"/>
    <w:rsid w:val="54CE2D32"/>
    <w:rsid w:val="5CD4497B"/>
    <w:rsid w:val="5E716381"/>
    <w:rsid w:val="68B82285"/>
    <w:rsid w:val="6F8E0797"/>
    <w:rsid w:val="79FD01E9"/>
    <w:rsid w:val="7C1D573A"/>
    <w:rsid w:val="7F9359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qFormat="1" w:unhideWhenUsed="0" w:uiPriority="0" w:semiHidden="0" w:name="toc 6"/>
    <w:lsdException w:qFormat="1"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qFormat="1"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qFormat="1" w:unhideWhenUsed="0" w:uiPriority="0" w:semiHidden="0" w:name="Table Classic 2"/>
    <w:lsdException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unhideWhenUsed="0" w:uiPriority="0" w:semiHidden="0" w:name="Table Colorful 3"/>
    <w:lsdException w:qFormat="1" w:unhideWhenUsed="0" w:uiPriority="0" w:semiHidden="0" w:name="Table Columns 1"/>
    <w:lsdException w:qFormat="1" w:unhideWhenUsed="0" w:uiPriority="0" w:semiHidden="0" w:name="Table Columns 2"/>
    <w:lsdException w:unhideWhenUsed="0" w:uiPriority="0" w:semiHidden="0" w:name="Table Columns 3"/>
    <w:lsdException w:qFormat="1"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qFormat="1" w:unhideWhenUsed="0" w:uiPriority="0" w:semiHidden="0" w:name="Table List 7"/>
    <w:lsdException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qFormat="1"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qFormat="1"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249"/>
    <w:semiHidden/>
    <w:unhideWhenUsed/>
    <w:qFormat/>
    <w:uiPriority w:val="0"/>
    <w:pPr>
      <w:keepNext/>
      <w:keepLines/>
      <w:spacing w:before="40" w:after="0"/>
      <w:jc w:val="left"/>
      <w:outlineLvl w:val="1"/>
    </w:pPr>
    <w:rPr>
      <w:rFonts w:ascii="Times New Roman" w:hAnsi="Times New Roman" w:eastAsiaTheme="majorEastAsia" w:cstheme="majorBidi"/>
      <w:b/>
      <w:color w:val="000000" w:themeColor="text1"/>
      <w:sz w:val="28"/>
      <w:szCs w:val="26"/>
      <w:lang w:val="en-ZA" w:eastAsia="en-ZA"/>
      <w14:textFill>
        <w14:solidFill>
          <w14:schemeClr w14:val="tx1"/>
        </w14:solidFill>
      </w14:textFill>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unhideWhenUsed/>
    <w:qFormat/>
    <w:uiPriority w:val="1"/>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uiPriority w:val="0"/>
    <w:pPr>
      <w:ind w:left="420" w:leftChars="200"/>
    </w:pPr>
  </w:style>
  <w:style w:type="paragraph" w:styleId="129">
    <w:name w:val="table of figures"/>
    <w:basedOn w:val="1"/>
    <w:next w:val="1"/>
    <w:uiPriority w:val="0"/>
    <w:pPr>
      <w:ind w:leftChars="200" w:hanging="200" w:hangingChars="200"/>
    </w:pPr>
  </w:style>
  <w:style w:type="table" w:styleId="130">
    <w:name w:val="Table Professional"/>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uiPriority w:val="0"/>
    <w:pPr>
      <w:spacing w:before="120"/>
    </w:pPr>
    <w:rPr>
      <w:rFonts w:ascii="Arial" w:hAnsi="Arial" w:cs="Arial"/>
      <w:sz w:val="24"/>
      <w:szCs w:val="24"/>
    </w:rPr>
  </w:style>
  <w:style w:type="paragraph" w:styleId="142">
    <w:name w:val="toc 1"/>
    <w:basedOn w:val="1"/>
    <w:next w:val="1"/>
    <w:uiPriority w:val="0"/>
  </w:style>
  <w:style w:type="paragraph" w:styleId="143">
    <w:name w:val="toc 2"/>
    <w:basedOn w:val="1"/>
    <w:next w:val="1"/>
    <w:uiPriority w:val="0"/>
    <w:pPr>
      <w:ind w:left="420" w:leftChars="200"/>
    </w:pPr>
  </w:style>
  <w:style w:type="paragraph" w:styleId="144">
    <w:name w:val="toc 3"/>
    <w:basedOn w:val="1"/>
    <w:next w:val="1"/>
    <w:uiPriority w:val="0"/>
    <w:pPr>
      <w:ind w:left="840" w:leftChars="400"/>
    </w:pPr>
  </w:style>
  <w:style w:type="paragraph" w:styleId="145">
    <w:name w:val="toc 4"/>
    <w:basedOn w:val="1"/>
    <w:next w:val="1"/>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249">
    <w:name w:val="Heading 2 Char"/>
    <w:basedOn w:val="11"/>
    <w:link w:val="3"/>
    <w:qFormat/>
    <w:uiPriority w:val="9"/>
    <w:rPr>
      <w:rFonts w:ascii="Times New Roman" w:hAnsi="Times New Roman" w:eastAsiaTheme="majorEastAsia" w:cstheme="majorBidi"/>
      <w:b/>
      <w:color w:val="000000" w:themeColor="text1"/>
      <w:sz w:val="28"/>
      <w:szCs w:val="26"/>
      <w:lang w:val="en-ZA" w:eastAsia="en-ZA"/>
      <w14:textFill>
        <w14:solidFill>
          <w14:schemeClr w14:val="tx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870</Words>
  <Characters>5516</Characters>
  <Lines>0</Lines>
  <Paragraphs>0</Paragraphs>
  <TotalTime>17</TotalTime>
  <ScaleCrop>false</ScaleCrop>
  <LinksUpToDate>false</LinksUpToDate>
  <CharactersWithSpaces>6376</CharactersWithSpaces>
  <Application>WPS Office_12.2.0.13489_F1E327BC-269C-435d-A152-05C5408002CA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2024-05-09T07:23:00Z</dcterms:created>
  <dc:creator>GAD</dc:creator>
  <cp:lastModifiedBy>Gad Fomo</cp:lastModifiedBy>
  <dcterms:modified xsi:type="dcterms:W3CDTF">2024-05-14T07:10:57Z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1033-12.2.0.13489</vt:lpwstr>
  </property>
  <property fmtid="{D5CDD505-2E9C-101B-9397-08002B2CF9AE}" pid="3" name="ICV">
    <vt:lpwstr>34E100E53A3F41E58E0324F125F0C749_11</vt:lpwstr>
  </property>
</Properties>
</file>